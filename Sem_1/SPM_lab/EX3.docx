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DEE3" w14:textId="77777777" w:rsidR="00822651" w:rsidRDefault="00000000">
      <w:pPr>
        <w:pStyle w:val="Heading1"/>
        <w:spacing w:before="83"/>
        <w:ind w:left="0"/>
        <w:jc w:val="center"/>
      </w:pPr>
      <w:r>
        <w:rPr>
          <w:w w:val="105"/>
        </w:rPr>
        <w:t>Experiment</w:t>
      </w:r>
      <w:r>
        <w:rPr>
          <w:spacing w:val="46"/>
          <w:w w:val="105"/>
        </w:rPr>
        <w:t xml:space="preserve"> </w:t>
      </w:r>
      <w:r>
        <w:rPr>
          <w:w w:val="105"/>
        </w:rPr>
        <w:t>No.</w:t>
      </w:r>
      <w:r>
        <w:rPr>
          <w:spacing w:val="54"/>
          <w:w w:val="150"/>
        </w:rPr>
        <w:t xml:space="preserve"> </w:t>
      </w:r>
      <w:r>
        <w:rPr>
          <w:spacing w:val="-10"/>
          <w:w w:val="105"/>
        </w:rPr>
        <w:t>3</w:t>
      </w:r>
    </w:p>
    <w:p w14:paraId="1A1774F2" w14:textId="77777777" w:rsidR="00822651" w:rsidRDefault="00000000">
      <w:pPr>
        <w:spacing w:before="184"/>
        <w:jc w:val="center"/>
        <w:rPr>
          <w:rFonts w:ascii="Cambria"/>
          <w:b/>
          <w:sz w:val="28"/>
        </w:rPr>
      </w:pPr>
      <w:r>
        <w:rPr>
          <w:rFonts w:ascii="Cambria"/>
          <w:b/>
          <w:w w:val="105"/>
          <w:sz w:val="28"/>
        </w:rPr>
        <w:t>Looping</w:t>
      </w:r>
      <w:r>
        <w:rPr>
          <w:rFonts w:ascii="Cambria"/>
          <w:b/>
          <w:spacing w:val="52"/>
          <w:w w:val="105"/>
          <w:sz w:val="28"/>
        </w:rPr>
        <w:t xml:space="preserve"> </w:t>
      </w:r>
      <w:r>
        <w:rPr>
          <w:rFonts w:ascii="Cambria"/>
          <w:b/>
          <w:w w:val="105"/>
          <w:sz w:val="28"/>
        </w:rPr>
        <w:t>Control</w:t>
      </w:r>
      <w:r>
        <w:rPr>
          <w:rFonts w:ascii="Cambria"/>
          <w:b/>
          <w:spacing w:val="54"/>
          <w:w w:val="105"/>
          <w:sz w:val="28"/>
        </w:rPr>
        <w:t xml:space="preserve"> </w:t>
      </w:r>
      <w:r>
        <w:rPr>
          <w:rFonts w:ascii="Cambria"/>
          <w:b/>
          <w:spacing w:val="-2"/>
          <w:w w:val="105"/>
          <w:sz w:val="28"/>
        </w:rPr>
        <w:t>Structures</w:t>
      </w:r>
    </w:p>
    <w:p w14:paraId="10EE3086" w14:textId="77777777" w:rsidR="00822651" w:rsidRDefault="00822651">
      <w:pPr>
        <w:pStyle w:val="BodyText"/>
        <w:spacing w:before="0"/>
        <w:rPr>
          <w:rFonts w:ascii="Cambria"/>
          <w:b/>
          <w:sz w:val="28"/>
        </w:rPr>
      </w:pPr>
    </w:p>
    <w:p w14:paraId="1CC83888" w14:textId="77777777" w:rsidR="00822651" w:rsidRDefault="00822651">
      <w:pPr>
        <w:pStyle w:val="BodyText"/>
        <w:spacing w:before="269"/>
        <w:rPr>
          <w:rFonts w:ascii="Cambria"/>
          <w:b/>
          <w:sz w:val="28"/>
        </w:rPr>
      </w:pPr>
    </w:p>
    <w:p w14:paraId="482D878E" w14:textId="77777777" w:rsidR="00822651" w:rsidRDefault="00000000">
      <w:pPr>
        <w:pStyle w:val="Heading1"/>
        <w:ind w:left="164"/>
      </w:pPr>
      <w:r>
        <w:rPr>
          <w:spacing w:val="-5"/>
          <w:w w:val="110"/>
        </w:rPr>
        <w:t>Aim</w:t>
      </w:r>
    </w:p>
    <w:p w14:paraId="15B63DBC" w14:textId="77777777" w:rsidR="00822651" w:rsidRDefault="00000000">
      <w:pPr>
        <w:pStyle w:val="ListParagraph"/>
        <w:numPr>
          <w:ilvl w:val="0"/>
          <w:numId w:val="1"/>
        </w:numPr>
        <w:tabs>
          <w:tab w:val="left" w:pos="749"/>
        </w:tabs>
        <w:spacing w:before="269"/>
        <w:ind w:left="749" w:hanging="233"/>
        <w:rPr>
          <w:sz w:val="24"/>
        </w:rPr>
      </w:pPr>
      <w:r>
        <w:rPr>
          <w:w w:val="105"/>
          <w:sz w:val="24"/>
        </w:rPr>
        <w:t>To</w:t>
      </w:r>
      <w:r>
        <w:rPr>
          <w:spacing w:val="12"/>
          <w:w w:val="105"/>
          <w:sz w:val="24"/>
        </w:rPr>
        <w:t xml:space="preserve"> </w:t>
      </w:r>
      <w:r>
        <w:rPr>
          <w:w w:val="105"/>
          <w:sz w:val="24"/>
        </w:rPr>
        <w:t>understand</w:t>
      </w:r>
      <w:r>
        <w:rPr>
          <w:spacing w:val="13"/>
          <w:w w:val="105"/>
          <w:sz w:val="24"/>
        </w:rPr>
        <w:t xml:space="preserve"> </w:t>
      </w:r>
      <w:r>
        <w:rPr>
          <w:w w:val="105"/>
          <w:sz w:val="24"/>
        </w:rPr>
        <w:t>the</w:t>
      </w:r>
      <w:r>
        <w:rPr>
          <w:spacing w:val="12"/>
          <w:w w:val="105"/>
          <w:sz w:val="24"/>
        </w:rPr>
        <w:t xml:space="preserve"> </w:t>
      </w:r>
      <w:r>
        <w:rPr>
          <w:w w:val="105"/>
          <w:sz w:val="24"/>
        </w:rPr>
        <w:t>concept</w:t>
      </w:r>
      <w:r>
        <w:rPr>
          <w:spacing w:val="12"/>
          <w:w w:val="105"/>
          <w:sz w:val="24"/>
        </w:rPr>
        <w:t xml:space="preserve"> </w:t>
      </w:r>
      <w:r>
        <w:rPr>
          <w:w w:val="105"/>
          <w:sz w:val="24"/>
        </w:rPr>
        <w:t>of</w:t>
      </w:r>
      <w:r>
        <w:rPr>
          <w:spacing w:val="13"/>
          <w:w w:val="105"/>
          <w:sz w:val="24"/>
        </w:rPr>
        <w:t xml:space="preserve"> </w:t>
      </w:r>
      <w:r>
        <w:rPr>
          <w:w w:val="105"/>
          <w:sz w:val="24"/>
        </w:rPr>
        <w:t>iteration</w:t>
      </w:r>
      <w:r>
        <w:rPr>
          <w:spacing w:val="11"/>
          <w:w w:val="105"/>
          <w:sz w:val="24"/>
        </w:rPr>
        <w:t xml:space="preserve"> </w:t>
      </w:r>
      <w:r>
        <w:rPr>
          <w:w w:val="105"/>
          <w:sz w:val="24"/>
        </w:rPr>
        <w:t>(looping)</w:t>
      </w:r>
      <w:r>
        <w:rPr>
          <w:spacing w:val="12"/>
          <w:w w:val="105"/>
          <w:sz w:val="24"/>
        </w:rPr>
        <w:t xml:space="preserve"> </w:t>
      </w:r>
      <w:r>
        <w:rPr>
          <w:w w:val="105"/>
          <w:sz w:val="24"/>
        </w:rPr>
        <w:t>in</w:t>
      </w:r>
      <w:r>
        <w:rPr>
          <w:spacing w:val="13"/>
          <w:w w:val="105"/>
          <w:sz w:val="24"/>
        </w:rPr>
        <w:t xml:space="preserve"> </w:t>
      </w:r>
      <w:r>
        <w:rPr>
          <w:w w:val="105"/>
          <w:sz w:val="24"/>
        </w:rPr>
        <w:t>C</w:t>
      </w:r>
      <w:r>
        <w:rPr>
          <w:spacing w:val="12"/>
          <w:w w:val="105"/>
          <w:sz w:val="24"/>
        </w:rPr>
        <w:t xml:space="preserve"> </w:t>
      </w:r>
      <w:r>
        <w:rPr>
          <w:spacing w:val="-2"/>
          <w:w w:val="105"/>
          <w:sz w:val="24"/>
        </w:rPr>
        <w:t>programs.</w:t>
      </w:r>
    </w:p>
    <w:p w14:paraId="0B6B2566" w14:textId="77777777" w:rsidR="00822651" w:rsidRDefault="00000000">
      <w:pPr>
        <w:pStyle w:val="ListParagraph"/>
        <w:numPr>
          <w:ilvl w:val="0"/>
          <w:numId w:val="1"/>
        </w:numPr>
        <w:tabs>
          <w:tab w:val="left" w:pos="749"/>
        </w:tabs>
        <w:spacing w:before="235"/>
        <w:ind w:left="749" w:hanging="233"/>
        <w:rPr>
          <w:sz w:val="24"/>
        </w:rPr>
      </w:pPr>
      <w:r>
        <w:rPr>
          <w:w w:val="110"/>
          <w:sz w:val="24"/>
        </w:rPr>
        <w:t>To</w:t>
      </w:r>
      <w:r>
        <w:rPr>
          <w:spacing w:val="-2"/>
          <w:w w:val="110"/>
          <w:sz w:val="24"/>
        </w:rPr>
        <w:t xml:space="preserve"> </w:t>
      </w:r>
      <w:r>
        <w:rPr>
          <w:w w:val="110"/>
          <w:sz w:val="24"/>
        </w:rPr>
        <w:t>study</w:t>
      </w:r>
      <w:r>
        <w:rPr>
          <w:spacing w:val="-2"/>
          <w:w w:val="110"/>
          <w:sz w:val="24"/>
        </w:rPr>
        <w:t xml:space="preserve"> </w:t>
      </w:r>
      <w:r>
        <w:rPr>
          <w:w w:val="110"/>
          <w:sz w:val="24"/>
        </w:rPr>
        <w:t>the</w:t>
      </w:r>
      <w:r>
        <w:rPr>
          <w:spacing w:val="-2"/>
          <w:w w:val="110"/>
          <w:sz w:val="24"/>
        </w:rPr>
        <w:t xml:space="preserve"> </w:t>
      </w:r>
      <w:r>
        <w:rPr>
          <w:w w:val="110"/>
          <w:sz w:val="24"/>
        </w:rPr>
        <w:t>three</w:t>
      </w:r>
      <w:r>
        <w:rPr>
          <w:spacing w:val="-3"/>
          <w:w w:val="110"/>
          <w:sz w:val="24"/>
        </w:rPr>
        <w:t xml:space="preserve"> </w:t>
      </w:r>
      <w:r>
        <w:rPr>
          <w:w w:val="110"/>
          <w:sz w:val="24"/>
        </w:rPr>
        <w:t>looping</w:t>
      </w:r>
      <w:r>
        <w:rPr>
          <w:spacing w:val="-1"/>
          <w:w w:val="110"/>
          <w:sz w:val="24"/>
        </w:rPr>
        <w:t xml:space="preserve"> </w:t>
      </w:r>
      <w:r>
        <w:rPr>
          <w:w w:val="110"/>
          <w:sz w:val="24"/>
        </w:rPr>
        <w:t>constructs:</w:t>
      </w:r>
      <w:r>
        <w:rPr>
          <w:spacing w:val="19"/>
          <w:w w:val="110"/>
          <w:sz w:val="24"/>
        </w:rPr>
        <w:t xml:space="preserve"> </w:t>
      </w:r>
      <w:r>
        <w:rPr>
          <w:w w:val="110"/>
          <w:sz w:val="24"/>
        </w:rPr>
        <w:t>for,</w:t>
      </w:r>
      <w:r>
        <w:rPr>
          <w:spacing w:val="-3"/>
          <w:w w:val="110"/>
          <w:sz w:val="24"/>
        </w:rPr>
        <w:t xml:space="preserve"> </w:t>
      </w:r>
      <w:r>
        <w:rPr>
          <w:w w:val="110"/>
          <w:sz w:val="24"/>
        </w:rPr>
        <w:t>while,</w:t>
      </w:r>
      <w:r>
        <w:rPr>
          <w:spacing w:val="-2"/>
          <w:w w:val="110"/>
          <w:sz w:val="24"/>
        </w:rPr>
        <w:t xml:space="preserve"> </w:t>
      </w:r>
      <w:r>
        <w:rPr>
          <w:w w:val="110"/>
          <w:sz w:val="24"/>
        </w:rPr>
        <w:t>and</w:t>
      </w:r>
      <w:r>
        <w:rPr>
          <w:spacing w:val="-2"/>
          <w:w w:val="110"/>
          <w:sz w:val="24"/>
        </w:rPr>
        <w:t xml:space="preserve"> </w:t>
      </w:r>
      <w:r>
        <w:rPr>
          <w:w w:val="110"/>
          <w:sz w:val="24"/>
        </w:rPr>
        <w:t>do-</w:t>
      </w:r>
      <w:r>
        <w:rPr>
          <w:spacing w:val="-2"/>
          <w:w w:val="110"/>
          <w:sz w:val="24"/>
        </w:rPr>
        <w:t>while.</w:t>
      </w:r>
    </w:p>
    <w:p w14:paraId="28867433" w14:textId="77777777" w:rsidR="00822651" w:rsidRDefault="00000000">
      <w:pPr>
        <w:pStyle w:val="ListParagraph"/>
        <w:numPr>
          <w:ilvl w:val="0"/>
          <w:numId w:val="1"/>
        </w:numPr>
        <w:tabs>
          <w:tab w:val="left" w:pos="749"/>
        </w:tabs>
        <w:spacing w:before="234"/>
        <w:ind w:left="749" w:hanging="233"/>
        <w:rPr>
          <w:sz w:val="24"/>
        </w:rPr>
      </w:pPr>
      <w:r>
        <w:rPr>
          <w:w w:val="105"/>
          <w:sz w:val="24"/>
        </w:rPr>
        <w:t>To</w:t>
      </w:r>
      <w:r>
        <w:rPr>
          <w:spacing w:val="25"/>
          <w:w w:val="105"/>
          <w:sz w:val="24"/>
        </w:rPr>
        <w:t xml:space="preserve"> </w:t>
      </w:r>
      <w:r>
        <w:rPr>
          <w:w w:val="105"/>
          <w:sz w:val="24"/>
        </w:rPr>
        <w:t>learn</w:t>
      </w:r>
      <w:r>
        <w:rPr>
          <w:spacing w:val="25"/>
          <w:w w:val="105"/>
          <w:sz w:val="24"/>
        </w:rPr>
        <w:t xml:space="preserve"> </w:t>
      </w:r>
      <w:r>
        <w:rPr>
          <w:w w:val="105"/>
          <w:sz w:val="24"/>
        </w:rPr>
        <w:t>the</w:t>
      </w:r>
      <w:r>
        <w:rPr>
          <w:spacing w:val="24"/>
          <w:w w:val="105"/>
          <w:sz w:val="24"/>
        </w:rPr>
        <w:t xml:space="preserve"> </w:t>
      </w:r>
      <w:r>
        <w:rPr>
          <w:w w:val="105"/>
          <w:sz w:val="24"/>
        </w:rPr>
        <w:t>use</w:t>
      </w:r>
      <w:r>
        <w:rPr>
          <w:spacing w:val="24"/>
          <w:w w:val="105"/>
          <w:sz w:val="24"/>
        </w:rPr>
        <w:t xml:space="preserve"> </w:t>
      </w:r>
      <w:r>
        <w:rPr>
          <w:w w:val="105"/>
          <w:sz w:val="24"/>
        </w:rPr>
        <w:t>of</w:t>
      </w:r>
      <w:r>
        <w:rPr>
          <w:spacing w:val="44"/>
          <w:w w:val="105"/>
          <w:sz w:val="24"/>
        </w:rPr>
        <w:t xml:space="preserve"> </w:t>
      </w:r>
      <w:r>
        <w:rPr>
          <w:w w:val="105"/>
          <w:sz w:val="24"/>
        </w:rPr>
        <w:t>break</w:t>
      </w:r>
      <w:r>
        <w:rPr>
          <w:spacing w:val="25"/>
          <w:w w:val="105"/>
          <w:sz w:val="24"/>
        </w:rPr>
        <w:t xml:space="preserve"> </w:t>
      </w:r>
      <w:r>
        <w:rPr>
          <w:w w:val="105"/>
          <w:sz w:val="24"/>
        </w:rPr>
        <w:t>and</w:t>
      </w:r>
      <w:r>
        <w:rPr>
          <w:spacing w:val="26"/>
          <w:w w:val="105"/>
          <w:sz w:val="24"/>
        </w:rPr>
        <w:t xml:space="preserve"> </w:t>
      </w:r>
      <w:r>
        <w:rPr>
          <w:w w:val="105"/>
          <w:sz w:val="24"/>
        </w:rPr>
        <w:t>continue</w:t>
      </w:r>
      <w:r>
        <w:rPr>
          <w:spacing w:val="25"/>
          <w:w w:val="105"/>
          <w:sz w:val="24"/>
        </w:rPr>
        <w:t xml:space="preserve"> </w:t>
      </w:r>
      <w:r>
        <w:rPr>
          <w:w w:val="105"/>
          <w:sz w:val="24"/>
        </w:rPr>
        <w:t>to</w:t>
      </w:r>
      <w:r>
        <w:rPr>
          <w:spacing w:val="25"/>
          <w:w w:val="105"/>
          <w:sz w:val="24"/>
        </w:rPr>
        <w:t xml:space="preserve"> </w:t>
      </w:r>
      <w:r>
        <w:rPr>
          <w:w w:val="105"/>
          <w:sz w:val="24"/>
        </w:rPr>
        <w:t>control</w:t>
      </w:r>
      <w:r>
        <w:rPr>
          <w:spacing w:val="24"/>
          <w:w w:val="105"/>
          <w:sz w:val="24"/>
        </w:rPr>
        <w:t xml:space="preserve"> </w:t>
      </w:r>
      <w:r>
        <w:rPr>
          <w:w w:val="105"/>
          <w:sz w:val="24"/>
        </w:rPr>
        <w:t>loop</w:t>
      </w:r>
      <w:r>
        <w:rPr>
          <w:spacing w:val="26"/>
          <w:w w:val="105"/>
          <w:sz w:val="24"/>
        </w:rPr>
        <w:t xml:space="preserve"> </w:t>
      </w:r>
      <w:r>
        <w:rPr>
          <w:spacing w:val="-2"/>
          <w:w w:val="105"/>
          <w:sz w:val="24"/>
        </w:rPr>
        <w:t>execution.</w:t>
      </w:r>
    </w:p>
    <w:p w14:paraId="4924A091" w14:textId="77777777" w:rsidR="00822651" w:rsidRDefault="00000000">
      <w:pPr>
        <w:pStyle w:val="ListParagraph"/>
        <w:numPr>
          <w:ilvl w:val="0"/>
          <w:numId w:val="1"/>
        </w:numPr>
        <w:tabs>
          <w:tab w:val="left" w:pos="748"/>
          <w:tab w:val="left" w:pos="750"/>
        </w:tabs>
        <w:spacing w:before="234" w:line="288" w:lineRule="auto"/>
        <w:ind w:right="164"/>
        <w:rPr>
          <w:sz w:val="24"/>
        </w:rPr>
      </w:pPr>
      <w:r>
        <w:rPr>
          <w:w w:val="105"/>
          <w:sz w:val="24"/>
        </w:rPr>
        <w:t>To</w:t>
      </w:r>
      <w:r>
        <w:rPr>
          <w:spacing w:val="35"/>
          <w:w w:val="105"/>
          <w:sz w:val="24"/>
        </w:rPr>
        <w:t xml:space="preserve"> </w:t>
      </w:r>
      <w:r>
        <w:rPr>
          <w:w w:val="105"/>
          <w:sz w:val="24"/>
        </w:rPr>
        <w:t>write</w:t>
      </w:r>
      <w:r>
        <w:rPr>
          <w:spacing w:val="35"/>
          <w:w w:val="105"/>
          <w:sz w:val="24"/>
        </w:rPr>
        <w:t xml:space="preserve"> </w:t>
      </w:r>
      <w:r>
        <w:rPr>
          <w:w w:val="105"/>
          <w:sz w:val="24"/>
        </w:rPr>
        <w:t>C</w:t>
      </w:r>
      <w:r>
        <w:rPr>
          <w:spacing w:val="35"/>
          <w:w w:val="105"/>
          <w:sz w:val="24"/>
        </w:rPr>
        <w:t xml:space="preserve"> </w:t>
      </w:r>
      <w:r>
        <w:rPr>
          <w:w w:val="105"/>
          <w:sz w:val="24"/>
        </w:rPr>
        <w:t>programs</w:t>
      </w:r>
      <w:r>
        <w:rPr>
          <w:spacing w:val="35"/>
          <w:w w:val="105"/>
          <w:sz w:val="24"/>
        </w:rPr>
        <w:t xml:space="preserve"> </w:t>
      </w:r>
      <w:r>
        <w:rPr>
          <w:w w:val="105"/>
          <w:sz w:val="24"/>
        </w:rPr>
        <w:t>using</w:t>
      </w:r>
      <w:r>
        <w:rPr>
          <w:spacing w:val="35"/>
          <w:w w:val="105"/>
          <w:sz w:val="24"/>
        </w:rPr>
        <w:t xml:space="preserve"> </w:t>
      </w:r>
      <w:r>
        <w:rPr>
          <w:w w:val="105"/>
          <w:sz w:val="24"/>
        </w:rPr>
        <w:t>nested</w:t>
      </w:r>
      <w:r>
        <w:rPr>
          <w:spacing w:val="35"/>
          <w:w w:val="105"/>
          <w:sz w:val="24"/>
        </w:rPr>
        <w:t xml:space="preserve"> </w:t>
      </w:r>
      <w:r>
        <w:rPr>
          <w:w w:val="105"/>
          <w:sz w:val="24"/>
        </w:rPr>
        <w:t>loops</w:t>
      </w:r>
      <w:r>
        <w:rPr>
          <w:spacing w:val="35"/>
          <w:w w:val="105"/>
          <w:sz w:val="24"/>
        </w:rPr>
        <w:t xml:space="preserve"> </w:t>
      </w:r>
      <w:r>
        <w:rPr>
          <w:w w:val="105"/>
          <w:sz w:val="24"/>
        </w:rPr>
        <w:t>for</w:t>
      </w:r>
      <w:r>
        <w:rPr>
          <w:spacing w:val="35"/>
          <w:w w:val="105"/>
          <w:sz w:val="24"/>
        </w:rPr>
        <w:t xml:space="preserve"> </w:t>
      </w:r>
      <w:r>
        <w:rPr>
          <w:w w:val="105"/>
          <w:sz w:val="24"/>
        </w:rPr>
        <w:t>computation</w:t>
      </w:r>
      <w:r>
        <w:rPr>
          <w:spacing w:val="35"/>
          <w:w w:val="105"/>
          <w:sz w:val="24"/>
        </w:rPr>
        <w:t xml:space="preserve"> </w:t>
      </w:r>
      <w:r>
        <w:rPr>
          <w:w w:val="105"/>
          <w:sz w:val="24"/>
        </w:rPr>
        <w:t>and</w:t>
      </w:r>
      <w:r>
        <w:rPr>
          <w:spacing w:val="35"/>
          <w:w w:val="105"/>
          <w:sz w:val="24"/>
        </w:rPr>
        <w:t xml:space="preserve"> </w:t>
      </w:r>
      <w:r>
        <w:rPr>
          <w:w w:val="105"/>
          <w:sz w:val="24"/>
        </w:rPr>
        <w:t xml:space="preserve">pattern-generation </w:t>
      </w:r>
      <w:r>
        <w:rPr>
          <w:spacing w:val="-2"/>
          <w:w w:val="105"/>
          <w:sz w:val="24"/>
        </w:rPr>
        <w:t>problems.</w:t>
      </w:r>
    </w:p>
    <w:p w14:paraId="1D30C4ED" w14:textId="77777777" w:rsidR="00822651" w:rsidRDefault="00822651">
      <w:pPr>
        <w:pStyle w:val="BodyText"/>
        <w:spacing w:before="148"/>
      </w:pPr>
    </w:p>
    <w:p w14:paraId="72FF814D" w14:textId="77777777" w:rsidR="00822651" w:rsidRDefault="00000000">
      <w:pPr>
        <w:pStyle w:val="Heading1"/>
        <w:ind w:left="164"/>
      </w:pPr>
      <w:r>
        <w:rPr>
          <w:spacing w:val="-2"/>
        </w:rPr>
        <w:t>Theory</w:t>
      </w:r>
    </w:p>
    <w:p w14:paraId="4F105292" w14:textId="77777777" w:rsidR="00822651" w:rsidRDefault="00000000">
      <w:pPr>
        <w:pStyle w:val="Heading2"/>
        <w:numPr>
          <w:ilvl w:val="0"/>
          <w:numId w:val="2"/>
        </w:numPr>
        <w:tabs>
          <w:tab w:val="left" w:pos="549"/>
        </w:tabs>
        <w:spacing w:before="308"/>
        <w:ind w:left="549" w:hanging="385"/>
      </w:pPr>
      <w:r>
        <w:rPr>
          <w:w w:val="105"/>
        </w:rPr>
        <w:t>What</w:t>
      </w:r>
      <w:r>
        <w:rPr>
          <w:spacing w:val="55"/>
          <w:w w:val="105"/>
        </w:rPr>
        <w:t xml:space="preserve"> </w:t>
      </w:r>
      <w:r>
        <w:rPr>
          <w:w w:val="105"/>
        </w:rPr>
        <w:t>is</w:t>
      </w:r>
      <w:r>
        <w:rPr>
          <w:spacing w:val="56"/>
          <w:w w:val="105"/>
        </w:rPr>
        <w:t xml:space="preserve"> </w:t>
      </w:r>
      <w:r>
        <w:rPr>
          <w:spacing w:val="-2"/>
          <w:w w:val="105"/>
        </w:rPr>
        <w:t>Iteration?</w:t>
      </w:r>
    </w:p>
    <w:p w14:paraId="403C7E96" w14:textId="77777777" w:rsidR="00822651" w:rsidRDefault="00000000">
      <w:pPr>
        <w:pStyle w:val="BodyText"/>
        <w:spacing w:before="200" w:line="288" w:lineRule="auto"/>
        <w:ind w:left="164" w:right="161"/>
        <w:jc w:val="both"/>
      </w:pPr>
      <w:r>
        <w:rPr>
          <w:rFonts w:ascii="Georgia" w:hAnsi="Georgia"/>
          <w:b/>
          <w:w w:val="105"/>
        </w:rPr>
        <w:t xml:space="preserve">Iteration </w:t>
      </w:r>
      <w:r>
        <w:rPr>
          <w:w w:val="105"/>
        </w:rPr>
        <w:t>is the third fundamental control structure of structured programming (along with sequence and selection):</w:t>
      </w:r>
      <w:r>
        <w:rPr>
          <w:spacing w:val="40"/>
          <w:w w:val="105"/>
        </w:rPr>
        <w:t xml:space="preserve"> </w:t>
      </w:r>
      <w:r>
        <w:rPr>
          <w:w w:val="105"/>
        </w:rPr>
        <w:t>it repeats a block of statements as long as a condition holds.</w:t>
      </w:r>
      <w:r>
        <w:rPr>
          <w:spacing w:val="40"/>
          <w:w w:val="105"/>
        </w:rPr>
        <w:t xml:space="preserve"> </w:t>
      </w:r>
      <w:r>
        <w:rPr>
          <w:w w:val="105"/>
        </w:rPr>
        <w:t>C provides three loop constructs — for, while, and do-while — each suited to slightly different situations.</w:t>
      </w:r>
    </w:p>
    <w:p w14:paraId="6BD10845" w14:textId="77777777" w:rsidR="00822651" w:rsidRDefault="00822651">
      <w:pPr>
        <w:pStyle w:val="BodyText"/>
        <w:spacing w:before="76"/>
      </w:pPr>
    </w:p>
    <w:p w14:paraId="4D373FB8" w14:textId="77777777" w:rsidR="00822651" w:rsidRDefault="00000000">
      <w:pPr>
        <w:pStyle w:val="ListParagraph"/>
        <w:numPr>
          <w:ilvl w:val="0"/>
          <w:numId w:val="2"/>
        </w:numPr>
        <w:tabs>
          <w:tab w:val="left" w:pos="549"/>
        </w:tabs>
        <w:spacing w:before="0"/>
        <w:ind w:left="549" w:hanging="385"/>
        <w:rPr>
          <w:rFonts w:ascii="Cambria"/>
          <w:b/>
          <w:sz w:val="28"/>
        </w:rPr>
      </w:pPr>
      <w:r>
        <w:rPr>
          <w:rFonts w:ascii="Cambria"/>
          <w:b/>
          <w:w w:val="105"/>
          <w:sz w:val="28"/>
        </w:rPr>
        <w:t>The</w:t>
      </w:r>
      <w:r>
        <w:rPr>
          <w:rFonts w:ascii="Cambria"/>
          <w:b/>
          <w:spacing w:val="43"/>
          <w:w w:val="105"/>
          <w:sz w:val="28"/>
        </w:rPr>
        <w:t xml:space="preserve"> </w:t>
      </w:r>
      <w:r>
        <w:rPr>
          <w:rFonts w:ascii="MingLiU_HKSCS-ExtB"/>
          <w:w w:val="105"/>
          <w:sz w:val="28"/>
        </w:rPr>
        <w:t>for</w:t>
      </w:r>
      <w:r>
        <w:rPr>
          <w:rFonts w:ascii="MingLiU_HKSCS-ExtB"/>
          <w:spacing w:val="-38"/>
          <w:w w:val="105"/>
          <w:sz w:val="28"/>
        </w:rPr>
        <w:t xml:space="preserve"> </w:t>
      </w:r>
      <w:r>
        <w:rPr>
          <w:rFonts w:ascii="Cambria"/>
          <w:b/>
          <w:spacing w:val="-4"/>
          <w:w w:val="105"/>
          <w:sz w:val="28"/>
        </w:rPr>
        <w:t>Loop</w:t>
      </w:r>
    </w:p>
    <w:p w14:paraId="5B944B09" w14:textId="77777777" w:rsidR="00822651" w:rsidRDefault="00000000">
      <w:pPr>
        <w:pStyle w:val="BodyText"/>
        <w:spacing w:before="151"/>
        <w:jc w:val="center"/>
      </w:pPr>
      <w:r>
        <w:rPr>
          <w:w w:val="125"/>
        </w:rPr>
        <w:t>for</w:t>
      </w:r>
      <w:r>
        <w:rPr>
          <w:spacing w:val="77"/>
          <w:w w:val="150"/>
        </w:rPr>
        <w:t xml:space="preserve"> </w:t>
      </w:r>
      <w:r>
        <w:rPr>
          <w:w w:val="125"/>
        </w:rPr>
        <w:t>(initialization;</w:t>
      </w:r>
      <w:r>
        <w:rPr>
          <w:spacing w:val="77"/>
          <w:w w:val="150"/>
        </w:rPr>
        <w:t xml:space="preserve"> </w:t>
      </w:r>
      <w:r>
        <w:rPr>
          <w:w w:val="125"/>
        </w:rPr>
        <w:t>condition;</w:t>
      </w:r>
      <w:r>
        <w:rPr>
          <w:spacing w:val="77"/>
          <w:w w:val="150"/>
        </w:rPr>
        <w:t xml:space="preserve"> </w:t>
      </w:r>
      <w:r>
        <w:rPr>
          <w:w w:val="125"/>
        </w:rPr>
        <w:t>update)</w:t>
      </w:r>
      <w:r>
        <w:rPr>
          <w:spacing w:val="77"/>
          <w:w w:val="150"/>
        </w:rPr>
        <w:t xml:space="preserve"> </w:t>
      </w:r>
      <w:proofErr w:type="gramStart"/>
      <w:r>
        <w:rPr>
          <w:w w:val="125"/>
        </w:rPr>
        <w:t>{</w:t>
      </w:r>
      <w:r>
        <w:rPr>
          <w:spacing w:val="77"/>
          <w:w w:val="150"/>
        </w:rPr>
        <w:t xml:space="preserve"> </w:t>
      </w:r>
      <w:r>
        <w:rPr>
          <w:w w:val="125"/>
        </w:rPr>
        <w:t>statement</w:t>
      </w:r>
      <w:proofErr w:type="gramEnd"/>
      <w:r>
        <w:rPr>
          <w:w w:val="125"/>
        </w:rPr>
        <w:t>(s)</w:t>
      </w:r>
      <w:proofErr w:type="gramStart"/>
      <w:r>
        <w:rPr>
          <w:w w:val="125"/>
        </w:rPr>
        <w:t>;</w:t>
      </w:r>
      <w:r>
        <w:rPr>
          <w:spacing w:val="77"/>
          <w:w w:val="150"/>
        </w:rPr>
        <w:t xml:space="preserve"> </w:t>
      </w:r>
      <w:r>
        <w:rPr>
          <w:spacing w:val="-10"/>
          <w:w w:val="125"/>
        </w:rPr>
        <w:t>}</w:t>
      </w:r>
      <w:proofErr w:type="gramEnd"/>
    </w:p>
    <w:p w14:paraId="630F8643" w14:textId="77777777" w:rsidR="00822651" w:rsidRDefault="00000000">
      <w:pPr>
        <w:spacing w:before="230"/>
        <w:ind w:left="164"/>
        <w:jc w:val="both"/>
        <w:rPr>
          <w:sz w:val="24"/>
        </w:rPr>
      </w:pPr>
      <w:r>
        <w:rPr>
          <w:sz w:val="24"/>
        </w:rPr>
        <w:t>Best</w:t>
      </w:r>
      <w:r>
        <w:rPr>
          <w:spacing w:val="-10"/>
          <w:sz w:val="24"/>
        </w:rPr>
        <w:t xml:space="preserve"> </w:t>
      </w:r>
      <w:r>
        <w:rPr>
          <w:sz w:val="24"/>
        </w:rPr>
        <w:t>used</w:t>
      </w:r>
      <w:r>
        <w:rPr>
          <w:spacing w:val="-8"/>
          <w:sz w:val="24"/>
        </w:rPr>
        <w:t xml:space="preserve"> </w:t>
      </w:r>
      <w:r>
        <w:rPr>
          <w:sz w:val="24"/>
        </w:rPr>
        <w:t>when</w:t>
      </w:r>
      <w:r>
        <w:rPr>
          <w:spacing w:val="-9"/>
          <w:sz w:val="24"/>
        </w:rPr>
        <w:t xml:space="preserve"> </w:t>
      </w:r>
      <w:r>
        <w:rPr>
          <w:sz w:val="24"/>
        </w:rPr>
        <w:t>the</w:t>
      </w:r>
      <w:r>
        <w:rPr>
          <w:spacing w:val="-10"/>
          <w:sz w:val="24"/>
        </w:rPr>
        <w:t xml:space="preserve"> </w:t>
      </w:r>
      <w:r>
        <w:rPr>
          <w:rFonts w:ascii="Georgia"/>
          <w:b/>
          <w:sz w:val="24"/>
        </w:rPr>
        <w:t>number</w:t>
      </w:r>
      <w:r>
        <w:rPr>
          <w:rFonts w:ascii="Georgia"/>
          <w:b/>
          <w:spacing w:val="-2"/>
          <w:sz w:val="24"/>
        </w:rPr>
        <w:t xml:space="preserve"> </w:t>
      </w:r>
      <w:r>
        <w:rPr>
          <w:rFonts w:ascii="Georgia"/>
          <w:b/>
          <w:sz w:val="24"/>
        </w:rPr>
        <w:t>of</w:t>
      </w:r>
      <w:r>
        <w:rPr>
          <w:rFonts w:ascii="Georgia"/>
          <w:b/>
          <w:spacing w:val="-2"/>
          <w:sz w:val="24"/>
        </w:rPr>
        <w:t xml:space="preserve"> </w:t>
      </w:r>
      <w:r>
        <w:rPr>
          <w:rFonts w:ascii="Georgia"/>
          <w:b/>
          <w:sz w:val="24"/>
        </w:rPr>
        <w:t>iterations</w:t>
      </w:r>
      <w:r>
        <w:rPr>
          <w:rFonts w:ascii="Georgia"/>
          <w:b/>
          <w:spacing w:val="-2"/>
          <w:sz w:val="24"/>
        </w:rPr>
        <w:t xml:space="preserve"> </w:t>
      </w:r>
      <w:r>
        <w:rPr>
          <w:rFonts w:ascii="Georgia"/>
          <w:b/>
          <w:sz w:val="24"/>
        </w:rPr>
        <w:t>is</w:t>
      </w:r>
      <w:r>
        <w:rPr>
          <w:rFonts w:ascii="Georgia"/>
          <w:b/>
          <w:spacing w:val="-2"/>
          <w:sz w:val="24"/>
        </w:rPr>
        <w:t xml:space="preserve"> </w:t>
      </w:r>
      <w:r>
        <w:rPr>
          <w:rFonts w:ascii="Georgia"/>
          <w:b/>
          <w:sz w:val="24"/>
        </w:rPr>
        <w:t>known</w:t>
      </w:r>
      <w:r>
        <w:rPr>
          <w:rFonts w:ascii="Georgia"/>
          <w:b/>
          <w:spacing w:val="-11"/>
          <w:sz w:val="24"/>
        </w:rPr>
        <w:t xml:space="preserve"> </w:t>
      </w:r>
      <w:r>
        <w:rPr>
          <w:sz w:val="24"/>
        </w:rPr>
        <w:t>in</w:t>
      </w:r>
      <w:r>
        <w:rPr>
          <w:spacing w:val="-9"/>
          <w:sz w:val="24"/>
        </w:rPr>
        <w:t xml:space="preserve"> </w:t>
      </w:r>
      <w:r>
        <w:rPr>
          <w:spacing w:val="-2"/>
          <w:sz w:val="24"/>
        </w:rPr>
        <w:t>advance.</w:t>
      </w:r>
    </w:p>
    <w:p w14:paraId="659EAB0E" w14:textId="77777777" w:rsidR="00822651" w:rsidRDefault="00000000">
      <w:pPr>
        <w:pStyle w:val="Heading3"/>
        <w:spacing w:before="60"/>
      </w:pPr>
      <w:r>
        <w:rPr>
          <w:spacing w:val="-2"/>
        </w:rPr>
        <w:t>Sample</w:t>
      </w:r>
      <w:r>
        <w:rPr>
          <w:spacing w:val="1"/>
        </w:rPr>
        <w:t xml:space="preserve"> </w:t>
      </w:r>
      <w:r>
        <w:rPr>
          <w:spacing w:val="-2"/>
        </w:rPr>
        <w:t>Program</w:t>
      </w:r>
      <w:r>
        <w:rPr>
          <w:spacing w:val="1"/>
        </w:rPr>
        <w:t xml:space="preserve"> </w:t>
      </w:r>
      <w:r>
        <w:rPr>
          <w:spacing w:val="-2"/>
        </w:rPr>
        <w:t>1:</w:t>
      </w:r>
      <w:r>
        <w:rPr>
          <w:spacing w:val="21"/>
        </w:rPr>
        <w:t xml:space="preserve"> </w:t>
      </w:r>
      <w:r>
        <w:rPr>
          <w:spacing w:val="-2"/>
        </w:rPr>
        <w:t>Sum</w:t>
      </w:r>
      <w:r>
        <w:rPr>
          <w:spacing w:val="1"/>
        </w:rPr>
        <w:t xml:space="preserve"> </w:t>
      </w:r>
      <w:r>
        <w:rPr>
          <w:spacing w:val="-2"/>
        </w:rPr>
        <w:t>of</w:t>
      </w:r>
      <w:r>
        <w:rPr>
          <w:spacing w:val="1"/>
        </w:rPr>
        <w:t xml:space="preserve"> </w:t>
      </w:r>
      <w:r>
        <w:rPr>
          <w:spacing w:val="-2"/>
        </w:rPr>
        <w:t>First</w:t>
      </w:r>
      <w:r>
        <w:rPr>
          <w:spacing w:val="2"/>
        </w:rPr>
        <w:t xml:space="preserve"> </w:t>
      </w:r>
      <w:r>
        <w:rPr>
          <w:spacing w:val="-2"/>
        </w:rPr>
        <w:t>N</w:t>
      </w:r>
      <w:r>
        <w:rPr>
          <w:spacing w:val="1"/>
        </w:rPr>
        <w:t xml:space="preserve"> </w:t>
      </w:r>
      <w:r>
        <w:rPr>
          <w:spacing w:val="-2"/>
        </w:rPr>
        <w:t>Natural</w:t>
      </w:r>
      <w:r>
        <w:rPr>
          <w:spacing w:val="1"/>
        </w:rPr>
        <w:t xml:space="preserve"> </w:t>
      </w:r>
      <w:r>
        <w:rPr>
          <w:spacing w:val="-2"/>
        </w:rPr>
        <w:t>Numbers</w:t>
      </w:r>
    </w:p>
    <w:p w14:paraId="13151573" w14:textId="77777777" w:rsidR="00822651" w:rsidRDefault="00000000">
      <w:pPr>
        <w:pStyle w:val="BodyText"/>
        <w:spacing w:before="7"/>
        <w:rPr>
          <w:rFonts w:ascii="Georgia"/>
          <w:b/>
          <w:sz w:val="3"/>
        </w:rPr>
      </w:pPr>
      <w:r>
        <w:rPr>
          <w:rFonts w:ascii="Georgia"/>
          <w:b/>
          <w:noProof/>
          <w:sz w:val="3"/>
        </w:rPr>
        <mc:AlternateContent>
          <mc:Choice Requires="wps">
            <w:drawing>
              <wp:anchor distT="0" distB="0" distL="0" distR="0" simplePos="0" relativeHeight="251653632" behindDoc="1" locked="0" layoutInCell="1" allowOverlap="1" wp14:anchorId="52BC20C1" wp14:editId="16418101">
                <wp:simplePos x="0" y="0"/>
                <wp:positionH relativeFrom="page">
                  <wp:posOffset>873760</wp:posOffset>
                </wp:positionH>
                <wp:positionV relativeFrom="paragraph">
                  <wp:posOffset>43815</wp:posOffset>
                </wp:positionV>
                <wp:extent cx="5812790" cy="2653665"/>
                <wp:effectExtent l="0" t="0" r="0" b="0"/>
                <wp:wrapTopAndBottom/>
                <wp:docPr id="10" name="Textbox 10"/>
                <wp:cNvGraphicFramePr/>
                <a:graphic xmlns:a="http://schemas.openxmlformats.org/drawingml/2006/main">
                  <a:graphicData uri="http://schemas.microsoft.com/office/word/2010/wordprocessingShape">
                    <wps:wsp>
                      <wps:cNvSpPr txBox="1"/>
                      <wps:spPr>
                        <a:xfrm>
                          <a:off x="0" y="0"/>
                          <a:ext cx="5812790" cy="2653665"/>
                        </a:xfrm>
                        <a:prstGeom prst="rect">
                          <a:avLst/>
                        </a:prstGeom>
                        <a:ln w="5054">
                          <a:solidFill>
                            <a:srgbClr val="000000"/>
                          </a:solidFill>
                          <a:prstDash val="solid"/>
                        </a:ln>
                      </wps:spPr>
                      <wps:txbx>
                        <w:txbxContent>
                          <w:p w14:paraId="511227CA" w14:textId="77777777" w:rsidR="00822651" w:rsidRDefault="00000000">
                            <w:pPr>
                              <w:spacing w:before="76"/>
                              <w:ind w:left="71"/>
                              <w:rPr>
                                <w:rFonts w:ascii="Georgia"/>
                              </w:rPr>
                            </w:pPr>
                            <w:r>
                              <w:rPr>
                                <w:rFonts w:ascii="Georgia"/>
                                <w:color w:val="0000FF"/>
                                <w:w w:val="110"/>
                              </w:rPr>
                              <w:t>#</w:t>
                            </w:r>
                            <w:r>
                              <w:rPr>
                                <w:rFonts w:ascii="Georgia"/>
                                <w:color w:val="0000FF"/>
                                <w:spacing w:val="-29"/>
                                <w:w w:val="110"/>
                              </w:rPr>
                              <w:t xml:space="preserve"> </w:t>
                            </w:r>
                            <w:r>
                              <w:rPr>
                                <w:rFonts w:ascii="Georgia"/>
                                <w:color w:val="0000FF"/>
                                <w:spacing w:val="16"/>
                                <w:w w:val="110"/>
                              </w:rPr>
                              <w:t>include</w:t>
                            </w:r>
                            <w:r>
                              <w:rPr>
                                <w:rFonts w:ascii="Georgia"/>
                                <w:color w:val="0000FF"/>
                                <w:spacing w:val="60"/>
                                <w:w w:val="110"/>
                              </w:rPr>
                              <w:t xml:space="preserve"> </w:t>
                            </w:r>
                            <w:r>
                              <w:rPr>
                                <w:rFonts w:ascii="Georgia"/>
                                <w:spacing w:val="16"/>
                                <w:w w:val="110"/>
                              </w:rPr>
                              <w:t>&lt;</w:t>
                            </w:r>
                            <w:proofErr w:type="spellStart"/>
                            <w:r>
                              <w:rPr>
                                <w:rFonts w:ascii="Georgia"/>
                                <w:spacing w:val="16"/>
                                <w:w w:val="110"/>
                              </w:rPr>
                              <w:t>stdio</w:t>
                            </w:r>
                            <w:proofErr w:type="spellEnd"/>
                            <w:r>
                              <w:rPr>
                                <w:rFonts w:ascii="Georgia"/>
                                <w:spacing w:val="-29"/>
                                <w:w w:val="110"/>
                              </w:rPr>
                              <w:t xml:space="preserve"> </w:t>
                            </w:r>
                            <w:r>
                              <w:rPr>
                                <w:rFonts w:ascii="Georgia"/>
                                <w:spacing w:val="9"/>
                                <w:w w:val="110"/>
                              </w:rPr>
                              <w:t>.h&gt;</w:t>
                            </w:r>
                          </w:p>
                          <w:p w14:paraId="408D5DDA" w14:textId="77777777" w:rsidR="00822651" w:rsidRDefault="00822651">
                            <w:pPr>
                              <w:pStyle w:val="BodyText"/>
                              <w:spacing w:before="123"/>
                              <w:rPr>
                                <w:rFonts w:ascii="Georgia"/>
                                <w:sz w:val="22"/>
                              </w:rPr>
                            </w:pPr>
                          </w:p>
                          <w:p w14:paraId="0A565C80" w14:textId="77777777" w:rsidR="00822651" w:rsidRDefault="00000000">
                            <w:pPr>
                              <w:ind w:left="76"/>
                              <w:rPr>
                                <w:rFonts w:ascii="Georgia"/>
                              </w:rPr>
                            </w:pPr>
                            <w:r>
                              <w:rPr>
                                <w:rFonts w:ascii="Georgia"/>
                                <w:color w:val="0000FF"/>
                                <w:spacing w:val="10"/>
                                <w:w w:val="120"/>
                              </w:rPr>
                              <w:t>int</w:t>
                            </w:r>
                            <w:r>
                              <w:rPr>
                                <w:rFonts w:ascii="Georgia"/>
                                <w:color w:val="0000FF"/>
                                <w:spacing w:val="53"/>
                                <w:w w:val="120"/>
                              </w:rPr>
                              <w:t xml:space="preserve"> </w:t>
                            </w:r>
                            <w:r>
                              <w:rPr>
                                <w:rFonts w:ascii="Georgia"/>
                                <w:spacing w:val="13"/>
                                <w:w w:val="120"/>
                              </w:rPr>
                              <w:t>main</w:t>
                            </w:r>
                            <w:r>
                              <w:rPr>
                                <w:rFonts w:ascii="Georgia"/>
                                <w:spacing w:val="-31"/>
                                <w:w w:val="120"/>
                              </w:rPr>
                              <w:t xml:space="preserve"> </w:t>
                            </w:r>
                            <w:r>
                              <w:rPr>
                                <w:rFonts w:ascii="Georgia"/>
                                <w:w w:val="120"/>
                              </w:rPr>
                              <w:t>()</w:t>
                            </w:r>
                            <w:r>
                              <w:rPr>
                                <w:rFonts w:ascii="Georgia"/>
                                <w:spacing w:val="56"/>
                                <w:w w:val="120"/>
                              </w:rPr>
                              <w:t xml:space="preserve"> </w:t>
                            </w:r>
                            <w:r>
                              <w:rPr>
                                <w:rFonts w:ascii="Georgia"/>
                                <w:spacing w:val="-10"/>
                                <w:w w:val="120"/>
                              </w:rPr>
                              <w:t>{</w:t>
                            </w:r>
                          </w:p>
                          <w:p w14:paraId="2E2747FC" w14:textId="77777777" w:rsidR="00822651" w:rsidRDefault="00000000">
                            <w:pPr>
                              <w:spacing w:before="62" w:line="300" w:lineRule="auto"/>
                              <w:ind w:left="620" w:right="5713" w:hanging="3"/>
                              <w:rPr>
                                <w:rFonts w:ascii="Georgia"/>
                              </w:rPr>
                            </w:pPr>
                            <w:r>
                              <w:rPr>
                                <w:rFonts w:ascii="Georgia"/>
                                <w:color w:val="0000FF"/>
                                <w:spacing w:val="10"/>
                                <w:w w:val="125"/>
                              </w:rPr>
                              <w:t>int</w:t>
                            </w:r>
                            <w:r>
                              <w:rPr>
                                <w:rFonts w:ascii="Georgia"/>
                                <w:color w:val="0000FF"/>
                                <w:spacing w:val="40"/>
                                <w:w w:val="125"/>
                              </w:rPr>
                              <w:t xml:space="preserve"> </w:t>
                            </w:r>
                            <w:r>
                              <w:rPr>
                                <w:rFonts w:ascii="Georgia"/>
                                <w:spacing w:val="13"/>
                                <w:w w:val="125"/>
                              </w:rPr>
                              <w:t>n,</w:t>
                            </w:r>
                            <w:r>
                              <w:rPr>
                                <w:rFonts w:ascii="Georgia"/>
                                <w:spacing w:val="40"/>
                                <w:w w:val="155"/>
                              </w:rPr>
                              <w:t xml:space="preserve"> </w:t>
                            </w:r>
                            <w:proofErr w:type="spellStart"/>
                            <w:r>
                              <w:rPr>
                                <w:rFonts w:ascii="Georgia"/>
                                <w:spacing w:val="13"/>
                                <w:w w:val="155"/>
                              </w:rPr>
                              <w:t>i</w:t>
                            </w:r>
                            <w:proofErr w:type="spellEnd"/>
                            <w:r>
                              <w:rPr>
                                <w:rFonts w:ascii="Georgia"/>
                                <w:spacing w:val="13"/>
                                <w:w w:val="155"/>
                              </w:rPr>
                              <w:t>,</w:t>
                            </w:r>
                            <w:r>
                              <w:rPr>
                                <w:rFonts w:ascii="Georgia"/>
                                <w:spacing w:val="40"/>
                                <w:w w:val="155"/>
                              </w:rPr>
                              <w:t xml:space="preserve"> </w:t>
                            </w:r>
                            <w:r>
                              <w:rPr>
                                <w:rFonts w:ascii="Georgia"/>
                                <w:spacing w:val="10"/>
                              </w:rPr>
                              <w:t>sum</w:t>
                            </w:r>
                            <w:r>
                              <w:rPr>
                                <w:rFonts w:ascii="Georgia"/>
                                <w:spacing w:val="80"/>
                              </w:rPr>
                              <w:t xml:space="preserve"> </w:t>
                            </w:r>
                            <w:r>
                              <w:rPr>
                                <w:rFonts w:ascii="Georgia"/>
                              </w:rPr>
                              <w:t>=</w:t>
                            </w:r>
                            <w:r>
                              <w:rPr>
                                <w:rFonts w:ascii="Georgia"/>
                                <w:spacing w:val="40"/>
                                <w:w w:val="125"/>
                              </w:rPr>
                              <w:t xml:space="preserve"> </w:t>
                            </w:r>
                            <w:r>
                              <w:rPr>
                                <w:rFonts w:ascii="Georgia"/>
                                <w:w w:val="125"/>
                              </w:rPr>
                              <w:t xml:space="preserve">0; </w:t>
                            </w:r>
                            <w:proofErr w:type="gramStart"/>
                            <w:r>
                              <w:rPr>
                                <w:rFonts w:ascii="Georgia"/>
                                <w:spacing w:val="18"/>
                                <w:w w:val="120"/>
                              </w:rPr>
                              <w:t>printf(</w:t>
                            </w:r>
                            <w:proofErr w:type="gramEnd"/>
                            <w:r>
                              <w:rPr>
                                <w:rFonts w:ascii="Georgia"/>
                                <w:color w:val="FF0000"/>
                                <w:spacing w:val="18"/>
                                <w:w w:val="120"/>
                              </w:rPr>
                              <w:t>"</w:t>
                            </w:r>
                            <w:r>
                              <w:rPr>
                                <w:rFonts w:ascii="Georgia"/>
                                <w:color w:val="FF0000"/>
                                <w:spacing w:val="-35"/>
                                <w:w w:val="120"/>
                              </w:rPr>
                              <w:t xml:space="preserve"> </w:t>
                            </w:r>
                            <w:r>
                              <w:rPr>
                                <w:rFonts w:ascii="Georgia"/>
                                <w:color w:val="FF0000"/>
                                <w:spacing w:val="14"/>
                                <w:w w:val="120"/>
                              </w:rPr>
                              <w:t>Enter</w:t>
                            </w:r>
                            <w:r>
                              <w:rPr>
                                <w:rFonts w:ascii="Georgia"/>
                                <w:color w:val="FF0000"/>
                                <w:spacing w:val="47"/>
                                <w:w w:val="120"/>
                              </w:rPr>
                              <w:t xml:space="preserve"> </w:t>
                            </w:r>
                            <w:r>
                              <w:rPr>
                                <w:rFonts w:ascii="Georgia"/>
                                <w:color w:val="FF0000"/>
                                <w:spacing w:val="11"/>
                                <w:w w:val="120"/>
                              </w:rPr>
                              <w:t>N:</w:t>
                            </w:r>
                            <w:r>
                              <w:rPr>
                                <w:rFonts w:ascii="Georgia"/>
                                <w:color w:val="FF0000"/>
                                <w:spacing w:val="50"/>
                                <w:w w:val="120"/>
                              </w:rPr>
                              <w:t xml:space="preserve"> </w:t>
                            </w:r>
                            <w:r>
                              <w:rPr>
                                <w:rFonts w:ascii="Georgia"/>
                                <w:color w:val="FF0000"/>
                                <w:spacing w:val="14"/>
                                <w:w w:val="120"/>
                              </w:rPr>
                              <w:t>"</w:t>
                            </w:r>
                            <w:r>
                              <w:rPr>
                                <w:rFonts w:ascii="Georgia"/>
                                <w:spacing w:val="14"/>
                                <w:w w:val="120"/>
                              </w:rPr>
                              <w:t>);</w:t>
                            </w:r>
                          </w:p>
                          <w:p w14:paraId="34014BD7" w14:textId="77777777" w:rsidR="00822651" w:rsidRDefault="00000000">
                            <w:pPr>
                              <w:spacing w:line="248" w:lineRule="exact"/>
                              <w:ind w:left="619"/>
                              <w:rPr>
                                <w:rFonts w:ascii="Georgia"/>
                              </w:rPr>
                            </w:pPr>
                            <w:proofErr w:type="gramStart"/>
                            <w:r>
                              <w:rPr>
                                <w:rFonts w:ascii="Georgia"/>
                                <w:spacing w:val="18"/>
                              </w:rPr>
                              <w:t>scanf(</w:t>
                            </w:r>
                            <w:proofErr w:type="gramEnd"/>
                            <w:r>
                              <w:rPr>
                                <w:rFonts w:ascii="Georgia"/>
                                <w:color w:val="FF0000"/>
                                <w:spacing w:val="18"/>
                              </w:rPr>
                              <w:t>"%</w:t>
                            </w:r>
                            <w:r>
                              <w:rPr>
                                <w:rFonts w:ascii="Georgia"/>
                                <w:color w:val="FF0000"/>
                                <w:spacing w:val="-25"/>
                              </w:rPr>
                              <w:t xml:space="preserve"> </w:t>
                            </w:r>
                            <w:r>
                              <w:rPr>
                                <w:rFonts w:ascii="Georgia"/>
                                <w:color w:val="FF0000"/>
                                <w:spacing w:val="16"/>
                              </w:rPr>
                              <w:t>d</w:t>
                            </w:r>
                            <w:proofErr w:type="gramStart"/>
                            <w:r>
                              <w:rPr>
                                <w:rFonts w:ascii="Georgia"/>
                                <w:color w:val="FF0000"/>
                                <w:spacing w:val="16"/>
                              </w:rPr>
                              <w:t>"</w:t>
                            </w:r>
                            <w:r>
                              <w:rPr>
                                <w:rFonts w:ascii="Georgia"/>
                                <w:spacing w:val="16"/>
                              </w:rPr>
                              <w:t>,</w:t>
                            </w:r>
                            <w:r>
                              <w:rPr>
                                <w:rFonts w:ascii="Georgia"/>
                                <w:spacing w:val="45"/>
                              </w:rPr>
                              <w:t xml:space="preserve">  </w:t>
                            </w:r>
                            <w:r>
                              <w:rPr>
                                <w:rFonts w:ascii="Georgia"/>
                              </w:rPr>
                              <w:t>&amp;</w:t>
                            </w:r>
                            <w:proofErr w:type="gramEnd"/>
                            <w:r>
                              <w:rPr>
                                <w:rFonts w:ascii="Georgia"/>
                                <w:spacing w:val="-25"/>
                              </w:rPr>
                              <w:t xml:space="preserve"> </w:t>
                            </w:r>
                            <w:r>
                              <w:rPr>
                                <w:rFonts w:ascii="Georgia"/>
                                <w:spacing w:val="-5"/>
                              </w:rPr>
                              <w:t>n);</w:t>
                            </w:r>
                          </w:p>
                          <w:p w14:paraId="30C740E9" w14:textId="77777777" w:rsidR="00822651" w:rsidRDefault="00822651">
                            <w:pPr>
                              <w:pStyle w:val="BodyText"/>
                              <w:spacing w:before="123"/>
                              <w:rPr>
                                <w:rFonts w:ascii="Georgia"/>
                                <w:sz w:val="22"/>
                              </w:rPr>
                            </w:pPr>
                          </w:p>
                          <w:p w14:paraId="67120142" w14:textId="77777777" w:rsidR="00822651" w:rsidRDefault="00000000">
                            <w:pPr>
                              <w:spacing w:line="300" w:lineRule="auto"/>
                              <w:ind w:left="1159" w:right="4791" w:hanging="542"/>
                              <w:rPr>
                                <w:rFonts w:ascii="Georgia"/>
                              </w:rPr>
                            </w:pPr>
                            <w:r>
                              <w:rPr>
                                <w:rFonts w:ascii="Georgia"/>
                                <w:color w:val="0000FF"/>
                                <w:spacing w:val="10"/>
                                <w:w w:val="125"/>
                              </w:rPr>
                              <w:t>for</w:t>
                            </w:r>
                            <w:r>
                              <w:rPr>
                                <w:rFonts w:ascii="Georgia"/>
                                <w:color w:val="0000FF"/>
                                <w:spacing w:val="75"/>
                                <w:w w:val="125"/>
                              </w:rPr>
                              <w:t xml:space="preserve"> </w:t>
                            </w:r>
                            <w:proofErr w:type="gramStart"/>
                            <w:r>
                              <w:rPr>
                                <w:rFonts w:ascii="Georgia"/>
                                <w:w w:val="125"/>
                              </w:rPr>
                              <w:t>(</w:t>
                            </w:r>
                            <w:r>
                              <w:rPr>
                                <w:rFonts w:ascii="Georgia"/>
                                <w:spacing w:val="-45"/>
                                <w:w w:val="125"/>
                              </w:rPr>
                              <w:t xml:space="preserve"> </w:t>
                            </w:r>
                            <w:proofErr w:type="spellStart"/>
                            <w:r>
                              <w:rPr>
                                <w:rFonts w:ascii="Georgia"/>
                                <w:w w:val="150"/>
                              </w:rPr>
                              <w:t>i</w:t>
                            </w:r>
                            <w:proofErr w:type="spellEnd"/>
                            <w:proofErr w:type="gramEnd"/>
                            <w:r>
                              <w:rPr>
                                <w:rFonts w:ascii="Georgia"/>
                                <w:spacing w:val="40"/>
                                <w:w w:val="150"/>
                              </w:rPr>
                              <w:t xml:space="preserve"> </w:t>
                            </w:r>
                            <w:r>
                              <w:rPr>
                                <w:rFonts w:ascii="Georgia"/>
                              </w:rPr>
                              <w:t>=</w:t>
                            </w:r>
                            <w:r>
                              <w:rPr>
                                <w:rFonts w:ascii="Georgia"/>
                                <w:spacing w:val="76"/>
                                <w:w w:val="125"/>
                              </w:rPr>
                              <w:t xml:space="preserve"> </w:t>
                            </w:r>
                            <w:r>
                              <w:rPr>
                                <w:rFonts w:ascii="Georgia"/>
                                <w:w w:val="125"/>
                              </w:rPr>
                              <w:t>1;</w:t>
                            </w:r>
                            <w:r>
                              <w:rPr>
                                <w:rFonts w:ascii="Georgia"/>
                                <w:spacing w:val="40"/>
                                <w:w w:val="150"/>
                              </w:rPr>
                              <w:t xml:space="preserve"> </w:t>
                            </w:r>
                            <w:proofErr w:type="spellStart"/>
                            <w:r>
                              <w:rPr>
                                <w:rFonts w:ascii="Georgia"/>
                                <w:w w:val="150"/>
                              </w:rPr>
                              <w:t>i</w:t>
                            </w:r>
                            <w:proofErr w:type="spellEnd"/>
                            <w:r>
                              <w:rPr>
                                <w:rFonts w:ascii="Georgia"/>
                                <w:spacing w:val="40"/>
                                <w:w w:val="150"/>
                              </w:rPr>
                              <w:t xml:space="preserve"> </w:t>
                            </w:r>
                            <w:r>
                              <w:rPr>
                                <w:rFonts w:ascii="Georgia"/>
                              </w:rPr>
                              <w:t>&lt;=</w:t>
                            </w:r>
                            <w:r>
                              <w:rPr>
                                <w:rFonts w:ascii="Georgia"/>
                                <w:spacing w:val="40"/>
                                <w:w w:val="125"/>
                              </w:rPr>
                              <w:t xml:space="preserve"> </w:t>
                            </w:r>
                            <w:r>
                              <w:rPr>
                                <w:rFonts w:ascii="Georgia"/>
                                <w:spacing w:val="11"/>
                                <w:w w:val="125"/>
                              </w:rPr>
                              <w:t>n;</w:t>
                            </w:r>
                            <w:r>
                              <w:rPr>
                                <w:rFonts w:ascii="Georgia"/>
                                <w:spacing w:val="40"/>
                                <w:w w:val="125"/>
                              </w:rPr>
                              <w:t xml:space="preserve"> </w:t>
                            </w:r>
                            <w:proofErr w:type="spellStart"/>
                            <w:r>
                              <w:rPr>
                                <w:rFonts w:ascii="Georgia"/>
                                <w:spacing w:val="15"/>
                                <w:w w:val="125"/>
                              </w:rPr>
                              <w:t>i</w:t>
                            </w:r>
                            <w:proofErr w:type="spellEnd"/>
                            <w:r>
                              <w:rPr>
                                <w:rFonts w:ascii="Georgia"/>
                                <w:spacing w:val="15"/>
                                <w:w w:val="125"/>
                              </w:rPr>
                              <w:t>++)</w:t>
                            </w:r>
                            <w:r>
                              <w:rPr>
                                <w:rFonts w:ascii="Georgia"/>
                                <w:spacing w:val="78"/>
                                <w:w w:val="125"/>
                              </w:rPr>
                              <w:t xml:space="preserve"> </w:t>
                            </w:r>
                            <w:proofErr w:type="gramStart"/>
                            <w:r>
                              <w:rPr>
                                <w:rFonts w:ascii="Georgia"/>
                                <w:w w:val="125"/>
                              </w:rPr>
                              <w:t xml:space="preserve">{ </w:t>
                            </w:r>
                            <w:r>
                              <w:rPr>
                                <w:rFonts w:ascii="Georgia"/>
                                <w:spacing w:val="10"/>
                              </w:rPr>
                              <w:t>sum</w:t>
                            </w:r>
                            <w:proofErr w:type="gramEnd"/>
                            <w:r>
                              <w:rPr>
                                <w:rFonts w:ascii="Georgia"/>
                                <w:spacing w:val="80"/>
                              </w:rPr>
                              <w:t xml:space="preserve"> </w:t>
                            </w:r>
                            <w:r>
                              <w:rPr>
                                <w:rFonts w:ascii="Georgia"/>
                              </w:rPr>
                              <w:t>+=</w:t>
                            </w:r>
                            <w:r>
                              <w:rPr>
                                <w:rFonts w:ascii="Georgia"/>
                                <w:spacing w:val="40"/>
                                <w:w w:val="150"/>
                              </w:rPr>
                              <w:t xml:space="preserve"> </w:t>
                            </w:r>
                            <w:proofErr w:type="spellStart"/>
                            <w:r>
                              <w:rPr>
                                <w:rFonts w:ascii="Georgia"/>
                                <w:spacing w:val="11"/>
                                <w:w w:val="150"/>
                              </w:rPr>
                              <w:t>i</w:t>
                            </w:r>
                            <w:proofErr w:type="spellEnd"/>
                            <w:r>
                              <w:rPr>
                                <w:rFonts w:ascii="Georgia"/>
                                <w:spacing w:val="11"/>
                                <w:w w:val="150"/>
                              </w:rPr>
                              <w:t>;</w:t>
                            </w:r>
                          </w:p>
                          <w:p w14:paraId="38C74048" w14:textId="77777777" w:rsidR="00822651" w:rsidRDefault="00000000">
                            <w:pPr>
                              <w:spacing w:line="248" w:lineRule="exact"/>
                              <w:ind w:left="612"/>
                              <w:rPr>
                                <w:rFonts w:ascii="Georgia"/>
                              </w:rPr>
                            </w:pPr>
                            <w:r>
                              <w:rPr>
                                <w:rFonts w:ascii="Georgia"/>
                                <w:spacing w:val="-10"/>
                                <w:w w:val="120"/>
                              </w:rPr>
                              <w:t>}</w:t>
                            </w:r>
                          </w:p>
                          <w:p w14:paraId="4EF9D4EF" w14:textId="77777777" w:rsidR="00822651" w:rsidRDefault="00000000">
                            <w:pPr>
                              <w:spacing w:before="62" w:line="300" w:lineRule="auto"/>
                              <w:ind w:left="620" w:right="4791"/>
                              <w:rPr>
                                <w:rFonts w:ascii="Georgia"/>
                              </w:rPr>
                            </w:pPr>
                            <w:proofErr w:type="gramStart"/>
                            <w:r>
                              <w:rPr>
                                <w:rFonts w:ascii="Georgia"/>
                                <w:spacing w:val="18"/>
                                <w:w w:val="115"/>
                              </w:rPr>
                              <w:t>printf(</w:t>
                            </w:r>
                            <w:proofErr w:type="gramEnd"/>
                            <w:r>
                              <w:rPr>
                                <w:rFonts w:ascii="Georgia"/>
                                <w:color w:val="FF0000"/>
                                <w:spacing w:val="18"/>
                                <w:w w:val="115"/>
                              </w:rPr>
                              <w:t>"</w:t>
                            </w:r>
                            <w:r>
                              <w:rPr>
                                <w:rFonts w:ascii="Georgia"/>
                                <w:color w:val="FF0000"/>
                                <w:spacing w:val="-33"/>
                                <w:w w:val="115"/>
                              </w:rPr>
                              <w:t xml:space="preserve"> </w:t>
                            </w:r>
                            <w:r>
                              <w:rPr>
                                <w:rFonts w:ascii="Georgia"/>
                                <w:color w:val="FF0000"/>
                                <w:spacing w:val="10"/>
                              </w:rPr>
                              <w:t>Sum</w:t>
                            </w:r>
                            <w:r>
                              <w:rPr>
                                <w:rFonts w:ascii="Georgia"/>
                                <w:color w:val="FF0000"/>
                                <w:spacing w:val="52"/>
                              </w:rPr>
                              <w:t xml:space="preserve"> </w:t>
                            </w:r>
                            <w:r>
                              <w:rPr>
                                <w:rFonts w:ascii="Georgia"/>
                                <w:color w:val="FF0000"/>
                              </w:rPr>
                              <w:t>=</w:t>
                            </w:r>
                            <w:r>
                              <w:rPr>
                                <w:rFonts w:ascii="Georgia"/>
                                <w:color w:val="FF0000"/>
                                <w:spacing w:val="50"/>
                              </w:rPr>
                              <w:t xml:space="preserve"> </w:t>
                            </w:r>
                            <w:r>
                              <w:rPr>
                                <w:rFonts w:ascii="Georgia"/>
                                <w:color w:val="FF0000"/>
                              </w:rPr>
                              <w:t>%</w:t>
                            </w:r>
                            <w:r>
                              <w:rPr>
                                <w:rFonts w:ascii="Georgia"/>
                                <w:color w:val="FF0000"/>
                                <w:spacing w:val="-31"/>
                              </w:rPr>
                              <w:t xml:space="preserve"> </w:t>
                            </w:r>
                            <w:r>
                              <w:rPr>
                                <w:rFonts w:ascii="Georgia"/>
                                <w:color w:val="FF0000"/>
                                <w:spacing w:val="11"/>
                              </w:rPr>
                              <w:t>d\</w:t>
                            </w:r>
                            <w:r>
                              <w:rPr>
                                <w:rFonts w:ascii="Georgia"/>
                                <w:color w:val="FF0000"/>
                                <w:spacing w:val="-31"/>
                              </w:rPr>
                              <w:t xml:space="preserve"> </w:t>
                            </w:r>
                            <w:r>
                              <w:rPr>
                                <w:rFonts w:ascii="Georgia"/>
                                <w:color w:val="FF0000"/>
                                <w:spacing w:val="16"/>
                                <w:w w:val="115"/>
                              </w:rPr>
                              <w:t>n"</w:t>
                            </w:r>
                            <w:r>
                              <w:rPr>
                                <w:rFonts w:ascii="Georgia"/>
                                <w:spacing w:val="16"/>
                                <w:w w:val="115"/>
                              </w:rPr>
                              <w:t>,</w:t>
                            </w:r>
                            <w:r>
                              <w:rPr>
                                <w:rFonts w:ascii="Georgia"/>
                                <w:spacing w:val="42"/>
                                <w:w w:val="115"/>
                              </w:rPr>
                              <w:t xml:space="preserve"> </w:t>
                            </w:r>
                            <w:proofErr w:type="gramStart"/>
                            <w:r>
                              <w:rPr>
                                <w:rFonts w:ascii="Georgia"/>
                                <w:spacing w:val="10"/>
                              </w:rPr>
                              <w:t>sum</w:t>
                            </w:r>
                            <w:r>
                              <w:rPr>
                                <w:rFonts w:ascii="Georgia"/>
                                <w:spacing w:val="-25"/>
                              </w:rPr>
                              <w:t xml:space="preserve"> </w:t>
                            </w:r>
                            <w:r>
                              <w:rPr>
                                <w:rFonts w:ascii="Georgia"/>
                                <w:spacing w:val="11"/>
                                <w:w w:val="115"/>
                              </w:rPr>
                              <w:t>)</w:t>
                            </w:r>
                            <w:proofErr w:type="gramEnd"/>
                            <w:r>
                              <w:rPr>
                                <w:rFonts w:ascii="Georgia"/>
                                <w:spacing w:val="11"/>
                                <w:w w:val="115"/>
                              </w:rPr>
                              <w:t xml:space="preserve">; </w:t>
                            </w:r>
                            <w:r>
                              <w:rPr>
                                <w:rFonts w:ascii="Georgia"/>
                                <w:color w:val="0000FF"/>
                                <w:spacing w:val="15"/>
                                <w:w w:val="120"/>
                              </w:rPr>
                              <w:t>return</w:t>
                            </w:r>
                            <w:r>
                              <w:rPr>
                                <w:rFonts w:ascii="Georgia"/>
                                <w:color w:val="0000FF"/>
                                <w:spacing w:val="80"/>
                                <w:w w:val="120"/>
                              </w:rPr>
                              <w:t xml:space="preserve"> </w:t>
                            </w:r>
                            <w:r>
                              <w:rPr>
                                <w:rFonts w:ascii="Georgia"/>
                                <w:w w:val="120"/>
                              </w:rPr>
                              <w:t>0;</w:t>
                            </w:r>
                          </w:p>
                          <w:p w14:paraId="616AB94D" w14:textId="77777777" w:rsidR="00822651" w:rsidRDefault="00000000">
                            <w:pPr>
                              <w:spacing w:line="248" w:lineRule="exact"/>
                              <w:ind w:left="71"/>
                              <w:rPr>
                                <w:rFonts w:ascii="Georgia"/>
                              </w:rPr>
                            </w:pPr>
                            <w:r>
                              <w:rPr>
                                <w:rFonts w:ascii="Georgia"/>
                                <w:spacing w:val="-10"/>
                                <w:w w:val="120"/>
                              </w:rPr>
                              <w:t>}</w:t>
                            </w:r>
                          </w:p>
                        </w:txbxContent>
                      </wps:txbx>
                      <wps:bodyPr wrap="square" lIns="0" tIns="0" rIns="0" bIns="0" rtlCol="0">
                        <a:noAutofit/>
                      </wps:bodyPr>
                    </wps:wsp>
                  </a:graphicData>
                </a:graphic>
              </wp:anchor>
            </w:drawing>
          </mc:Choice>
          <mc:Fallback>
            <w:pict>
              <v:shapetype w14:anchorId="52BC20C1" id="_x0000_t202" coordsize="21600,21600" o:spt="202" path="m,l,21600r21600,l21600,xe">
                <v:stroke joinstyle="miter"/>
                <v:path gradientshapeok="t" o:connecttype="rect"/>
              </v:shapetype>
              <v:shape id="Textbox 10" o:spid="_x0000_s1026" type="#_x0000_t202" style="position:absolute;margin-left:68.8pt;margin-top:3.45pt;width:457.7pt;height:208.95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" filled="f" strokeweight=".14039mm">
                <v:textbox inset="0,0,0,0">
                  <w:txbxContent>
                    <w:p w14:paraId="511227CA" w14:textId="77777777" w:rsidR="00822651" w:rsidRDefault="00000000">
                      <w:pPr>
                        <w:spacing w:before="76"/>
                        <w:ind w:left="71"/>
                        <w:rPr>
                          <w:rFonts w:ascii="Georgia"/>
                        </w:rPr>
                      </w:pPr>
                      <w:r>
                        <w:rPr>
                          <w:rFonts w:ascii="Georgia"/>
                          <w:color w:val="0000FF"/>
                          <w:w w:val="110"/>
                        </w:rPr>
                        <w:t>#</w:t>
                      </w:r>
                      <w:r>
                        <w:rPr>
                          <w:rFonts w:ascii="Georgia"/>
                          <w:color w:val="0000FF"/>
                          <w:spacing w:val="-29"/>
                          <w:w w:val="110"/>
                        </w:rPr>
                        <w:t xml:space="preserve"> </w:t>
                      </w:r>
                      <w:r>
                        <w:rPr>
                          <w:rFonts w:ascii="Georgia"/>
                          <w:color w:val="0000FF"/>
                          <w:spacing w:val="16"/>
                          <w:w w:val="110"/>
                        </w:rPr>
                        <w:t>include</w:t>
                      </w:r>
                      <w:r>
                        <w:rPr>
                          <w:rFonts w:ascii="Georgia"/>
                          <w:color w:val="0000FF"/>
                          <w:spacing w:val="60"/>
                          <w:w w:val="110"/>
                        </w:rPr>
                        <w:t xml:space="preserve"> </w:t>
                      </w:r>
                      <w:r>
                        <w:rPr>
                          <w:rFonts w:ascii="Georgia"/>
                          <w:spacing w:val="16"/>
                          <w:w w:val="110"/>
                        </w:rPr>
                        <w:t>&lt;</w:t>
                      </w:r>
                      <w:proofErr w:type="spellStart"/>
                      <w:r>
                        <w:rPr>
                          <w:rFonts w:ascii="Georgia"/>
                          <w:spacing w:val="16"/>
                          <w:w w:val="110"/>
                        </w:rPr>
                        <w:t>stdio</w:t>
                      </w:r>
                      <w:proofErr w:type="spellEnd"/>
                      <w:r>
                        <w:rPr>
                          <w:rFonts w:ascii="Georgia"/>
                          <w:spacing w:val="-29"/>
                          <w:w w:val="110"/>
                        </w:rPr>
                        <w:t xml:space="preserve"> </w:t>
                      </w:r>
                      <w:r>
                        <w:rPr>
                          <w:rFonts w:ascii="Georgia"/>
                          <w:spacing w:val="9"/>
                          <w:w w:val="110"/>
                        </w:rPr>
                        <w:t>.h&gt;</w:t>
                      </w:r>
                    </w:p>
                    <w:p w14:paraId="408D5DDA" w14:textId="77777777" w:rsidR="00822651" w:rsidRDefault="00822651">
                      <w:pPr>
                        <w:pStyle w:val="BodyText"/>
                        <w:spacing w:before="123"/>
                        <w:rPr>
                          <w:rFonts w:ascii="Georgia"/>
                          <w:sz w:val="22"/>
                        </w:rPr>
                      </w:pPr>
                    </w:p>
                    <w:p w14:paraId="0A565C80" w14:textId="77777777" w:rsidR="00822651" w:rsidRDefault="00000000">
                      <w:pPr>
                        <w:ind w:left="76"/>
                        <w:rPr>
                          <w:rFonts w:ascii="Georgia"/>
                        </w:rPr>
                      </w:pPr>
                      <w:r>
                        <w:rPr>
                          <w:rFonts w:ascii="Georgia"/>
                          <w:color w:val="0000FF"/>
                          <w:spacing w:val="10"/>
                          <w:w w:val="120"/>
                        </w:rPr>
                        <w:t>int</w:t>
                      </w:r>
                      <w:r>
                        <w:rPr>
                          <w:rFonts w:ascii="Georgia"/>
                          <w:color w:val="0000FF"/>
                          <w:spacing w:val="53"/>
                          <w:w w:val="120"/>
                        </w:rPr>
                        <w:t xml:space="preserve"> </w:t>
                      </w:r>
                      <w:r>
                        <w:rPr>
                          <w:rFonts w:ascii="Georgia"/>
                          <w:spacing w:val="13"/>
                          <w:w w:val="120"/>
                        </w:rPr>
                        <w:t>main</w:t>
                      </w:r>
                      <w:r>
                        <w:rPr>
                          <w:rFonts w:ascii="Georgia"/>
                          <w:spacing w:val="-31"/>
                          <w:w w:val="120"/>
                        </w:rPr>
                        <w:t xml:space="preserve"> </w:t>
                      </w:r>
                      <w:r>
                        <w:rPr>
                          <w:rFonts w:ascii="Georgia"/>
                          <w:w w:val="120"/>
                        </w:rPr>
                        <w:t>()</w:t>
                      </w:r>
                      <w:r>
                        <w:rPr>
                          <w:rFonts w:ascii="Georgia"/>
                          <w:spacing w:val="56"/>
                          <w:w w:val="120"/>
                        </w:rPr>
                        <w:t xml:space="preserve"> </w:t>
                      </w:r>
                      <w:r>
                        <w:rPr>
                          <w:rFonts w:ascii="Georgia"/>
                          <w:spacing w:val="-10"/>
                          <w:w w:val="120"/>
                        </w:rPr>
                        <w:t>{</w:t>
                      </w:r>
                    </w:p>
                    <w:p w14:paraId="2E2747FC" w14:textId="77777777" w:rsidR="00822651" w:rsidRDefault="00000000">
                      <w:pPr>
                        <w:spacing w:before="62" w:line="300" w:lineRule="auto"/>
                        <w:ind w:left="620" w:right="5713" w:hanging="3"/>
                        <w:rPr>
                          <w:rFonts w:ascii="Georgia"/>
                        </w:rPr>
                      </w:pPr>
                      <w:r>
                        <w:rPr>
                          <w:rFonts w:ascii="Georgia"/>
                          <w:color w:val="0000FF"/>
                          <w:spacing w:val="10"/>
                          <w:w w:val="125"/>
                        </w:rPr>
                        <w:t>int</w:t>
                      </w:r>
                      <w:r>
                        <w:rPr>
                          <w:rFonts w:ascii="Georgia"/>
                          <w:color w:val="0000FF"/>
                          <w:spacing w:val="40"/>
                          <w:w w:val="125"/>
                        </w:rPr>
                        <w:t xml:space="preserve"> </w:t>
                      </w:r>
                      <w:r>
                        <w:rPr>
                          <w:rFonts w:ascii="Georgia"/>
                          <w:spacing w:val="13"/>
                          <w:w w:val="125"/>
                        </w:rPr>
                        <w:t>n,</w:t>
                      </w:r>
                      <w:r>
                        <w:rPr>
                          <w:rFonts w:ascii="Georgia"/>
                          <w:spacing w:val="40"/>
                          <w:w w:val="155"/>
                        </w:rPr>
                        <w:t xml:space="preserve"> </w:t>
                      </w:r>
                      <w:proofErr w:type="spellStart"/>
                      <w:r>
                        <w:rPr>
                          <w:rFonts w:ascii="Georgia"/>
                          <w:spacing w:val="13"/>
                          <w:w w:val="155"/>
                        </w:rPr>
                        <w:t>i</w:t>
                      </w:r>
                      <w:proofErr w:type="spellEnd"/>
                      <w:r>
                        <w:rPr>
                          <w:rFonts w:ascii="Georgia"/>
                          <w:spacing w:val="13"/>
                          <w:w w:val="155"/>
                        </w:rPr>
                        <w:t>,</w:t>
                      </w:r>
                      <w:r>
                        <w:rPr>
                          <w:rFonts w:ascii="Georgia"/>
                          <w:spacing w:val="40"/>
                          <w:w w:val="155"/>
                        </w:rPr>
                        <w:t xml:space="preserve"> </w:t>
                      </w:r>
                      <w:r>
                        <w:rPr>
                          <w:rFonts w:ascii="Georgia"/>
                          <w:spacing w:val="10"/>
                        </w:rPr>
                        <w:t>sum</w:t>
                      </w:r>
                      <w:r>
                        <w:rPr>
                          <w:rFonts w:ascii="Georgia"/>
                          <w:spacing w:val="80"/>
                        </w:rPr>
                        <w:t xml:space="preserve"> </w:t>
                      </w:r>
                      <w:r>
                        <w:rPr>
                          <w:rFonts w:ascii="Georgia"/>
                        </w:rPr>
                        <w:t>=</w:t>
                      </w:r>
                      <w:r>
                        <w:rPr>
                          <w:rFonts w:ascii="Georgia"/>
                          <w:spacing w:val="40"/>
                          <w:w w:val="125"/>
                        </w:rPr>
                        <w:t xml:space="preserve"> </w:t>
                      </w:r>
                      <w:r>
                        <w:rPr>
                          <w:rFonts w:ascii="Georgia"/>
                          <w:w w:val="125"/>
                        </w:rPr>
                        <w:t xml:space="preserve">0; </w:t>
                      </w:r>
                      <w:proofErr w:type="gramStart"/>
                      <w:r>
                        <w:rPr>
                          <w:rFonts w:ascii="Georgia"/>
                          <w:spacing w:val="18"/>
                          <w:w w:val="120"/>
                        </w:rPr>
                        <w:t>printf(</w:t>
                      </w:r>
                      <w:proofErr w:type="gramEnd"/>
                      <w:r>
                        <w:rPr>
                          <w:rFonts w:ascii="Georgia"/>
                          <w:color w:val="FF0000"/>
                          <w:spacing w:val="18"/>
                          <w:w w:val="120"/>
                        </w:rPr>
                        <w:t>"</w:t>
                      </w:r>
                      <w:r>
                        <w:rPr>
                          <w:rFonts w:ascii="Georgia"/>
                          <w:color w:val="FF0000"/>
                          <w:spacing w:val="-35"/>
                          <w:w w:val="120"/>
                        </w:rPr>
                        <w:t xml:space="preserve"> </w:t>
                      </w:r>
                      <w:r>
                        <w:rPr>
                          <w:rFonts w:ascii="Georgia"/>
                          <w:color w:val="FF0000"/>
                          <w:spacing w:val="14"/>
                          <w:w w:val="120"/>
                        </w:rPr>
                        <w:t>Enter</w:t>
                      </w:r>
                      <w:r>
                        <w:rPr>
                          <w:rFonts w:ascii="Georgia"/>
                          <w:color w:val="FF0000"/>
                          <w:spacing w:val="47"/>
                          <w:w w:val="120"/>
                        </w:rPr>
                        <w:t xml:space="preserve"> </w:t>
                      </w:r>
                      <w:r>
                        <w:rPr>
                          <w:rFonts w:ascii="Georgia"/>
                          <w:color w:val="FF0000"/>
                          <w:spacing w:val="11"/>
                          <w:w w:val="120"/>
                        </w:rPr>
                        <w:t>N:</w:t>
                      </w:r>
                      <w:r>
                        <w:rPr>
                          <w:rFonts w:ascii="Georgia"/>
                          <w:color w:val="FF0000"/>
                          <w:spacing w:val="50"/>
                          <w:w w:val="120"/>
                        </w:rPr>
                        <w:t xml:space="preserve"> </w:t>
                      </w:r>
                      <w:r>
                        <w:rPr>
                          <w:rFonts w:ascii="Georgia"/>
                          <w:color w:val="FF0000"/>
                          <w:spacing w:val="14"/>
                          <w:w w:val="120"/>
                        </w:rPr>
                        <w:t>"</w:t>
                      </w:r>
                      <w:r>
                        <w:rPr>
                          <w:rFonts w:ascii="Georgia"/>
                          <w:spacing w:val="14"/>
                          <w:w w:val="120"/>
                        </w:rPr>
                        <w:t>);</w:t>
                      </w:r>
                    </w:p>
                    <w:p w14:paraId="34014BD7" w14:textId="77777777" w:rsidR="00822651" w:rsidRDefault="00000000">
                      <w:pPr>
                        <w:spacing w:line="248" w:lineRule="exact"/>
                        <w:ind w:left="619"/>
                        <w:rPr>
                          <w:rFonts w:ascii="Georgia"/>
                        </w:rPr>
                      </w:pPr>
                      <w:proofErr w:type="gramStart"/>
                      <w:r>
                        <w:rPr>
                          <w:rFonts w:ascii="Georgia"/>
                          <w:spacing w:val="18"/>
                        </w:rPr>
                        <w:t>scanf(</w:t>
                      </w:r>
                      <w:proofErr w:type="gramEnd"/>
                      <w:r>
                        <w:rPr>
                          <w:rFonts w:ascii="Georgia"/>
                          <w:color w:val="FF0000"/>
                          <w:spacing w:val="18"/>
                        </w:rPr>
                        <w:t>"%</w:t>
                      </w:r>
                      <w:r>
                        <w:rPr>
                          <w:rFonts w:ascii="Georgia"/>
                          <w:color w:val="FF0000"/>
                          <w:spacing w:val="-25"/>
                        </w:rPr>
                        <w:t xml:space="preserve"> </w:t>
                      </w:r>
                      <w:r>
                        <w:rPr>
                          <w:rFonts w:ascii="Georgia"/>
                          <w:color w:val="FF0000"/>
                          <w:spacing w:val="16"/>
                        </w:rPr>
                        <w:t>d</w:t>
                      </w:r>
                      <w:proofErr w:type="gramStart"/>
                      <w:r>
                        <w:rPr>
                          <w:rFonts w:ascii="Georgia"/>
                          <w:color w:val="FF0000"/>
                          <w:spacing w:val="16"/>
                        </w:rPr>
                        <w:t>"</w:t>
                      </w:r>
                      <w:r>
                        <w:rPr>
                          <w:rFonts w:ascii="Georgia"/>
                          <w:spacing w:val="16"/>
                        </w:rPr>
                        <w:t>,</w:t>
                      </w:r>
                      <w:r>
                        <w:rPr>
                          <w:rFonts w:ascii="Georgia"/>
                          <w:spacing w:val="45"/>
                        </w:rPr>
                        <w:t xml:space="preserve">  </w:t>
                      </w:r>
                      <w:r>
                        <w:rPr>
                          <w:rFonts w:ascii="Georgia"/>
                        </w:rPr>
                        <w:t>&amp;</w:t>
                      </w:r>
                      <w:proofErr w:type="gramEnd"/>
                      <w:r>
                        <w:rPr>
                          <w:rFonts w:ascii="Georgia"/>
                          <w:spacing w:val="-25"/>
                        </w:rPr>
                        <w:t xml:space="preserve"> </w:t>
                      </w:r>
                      <w:r>
                        <w:rPr>
                          <w:rFonts w:ascii="Georgia"/>
                          <w:spacing w:val="-5"/>
                        </w:rPr>
                        <w:t>n);</w:t>
                      </w:r>
                    </w:p>
                    <w:p w14:paraId="30C740E9" w14:textId="77777777" w:rsidR="00822651" w:rsidRDefault="00822651">
                      <w:pPr>
                        <w:pStyle w:val="BodyText"/>
                        <w:spacing w:before="123"/>
                        <w:rPr>
                          <w:rFonts w:ascii="Georgia"/>
                          <w:sz w:val="22"/>
                        </w:rPr>
                      </w:pPr>
                    </w:p>
                    <w:p w14:paraId="67120142" w14:textId="77777777" w:rsidR="00822651" w:rsidRDefault="00000000">
                      <w:pPr>
                        <w:spacing w:line="300" w:lineRule="auto"/>
                        <w:ind w:left="1159" w:right="4791" w:hanging="542"/>
                        <w:rPr>
                          <w:rFonts w:ascii="Georgia"/>
                        </w:rPr>
                      </w:pPr>
                      <w:r>
                        <w:rPr>
                          <w:rFonts w:ascii="Georgia"/>
                          <w:color w:val="0000FF"/>
                          <w:spacing w:val="10"/>
                          <w:w w:val="125"/>
                        </w:rPr>
                        <w:t>for</w:t>
                      </w:r>
                      <w:r>
                        <w:rPr>
                          <w:rFonts w:ascii="Georgia"/>
                          <w:color w:val="0000FF"/>
                          <w:spacing w:val="75"/>
                          <w:w w:val="125"/>
                        </w:rPr>
                        <w:t xml:space="preserve"> </w:t>
                      </w:r>
                      <w:proofErr w:type="gramStart"/>
                      <w:r>
                        <w:rPr>
                          <w:rFonts w:ascii="Georgia"/>
                          <w:w w:val="125"/>
                        </w:rPr>
                        <w:t>(</w:t>
                      </w:r>
                      <w:r>
                        <w:rPr>
                          <w:rFonts w:ascii="Georgia"/>
                          <w:spacing w:val="-45"/>
                          <w:w w:val="125"/>
                        </w:rPr>
                        <w:t xml:space="preserve"> </w:t>
                      </w:r>
                      <w:proofErr w:type="spellStart"/>
                      <w:r>
                        <w:rPr>
                          <w:rFonts w:ascii="Georgia"/>
                          <w:w w:val="150"/>
                        </w:rPr>
                        <w:t>i</w:t>
                      </w:r>
                      <w:proofErr w:type="spellEnd"/>
                      <w:proofErr w:type="gramEnd"/>
                      <w:r>
                        <w:rPr>
                          <w:rFonts w:ascii="Georgia"/>
                          <w:spacing w:val="40"/>
                          <w:w w:val="150"/>
                        </w:rPr>
                        <w:t xml:space="preserve"> </w:t>
                      </w:r>
                      <w:r>
                        <w:rPr>
                          <w:rFonts w:ascii="Georgia"/>
                        </w:rPr>
                        <w:t>=</w:t>
                      </w:r>
                      <w:r>
                        <w:rPr>
                          <w:rFonts w:ascii="Georgia"/>
                          <w:spacing w:val="76"/>
                          <w:w w:val="125"/>
                        </w:rPr>
                        <w:t xml:space="preserve"> </w:t>
                      </w:r>
                      <w:r>
                        <w:rPr>
                          <w:rFonts w:ascii="Georgia"/>
                          <w:w w:val="125"/>
                        </w:rPr>
                        <w:t>1;</w:t>
                      </w:r>
                      <w:r>
                        <w:rPr>
                          <w:rFonts w:ascii="Georgia"/>
                          <w:spacing w:val="40"/>
                          <w:w w:val="150"/>
                        </w:rPr>
                        <w:t xml:space="preserve"> </w:t>
                      </w:r>
                      <w:proofErr w:type="spellStart"/>
                      <w:r>
                        <w:rPr>
                          <w:rFonts w:ascii="Georgia"/>
                          <w:w w:val="150"/>
                        </w:rPr>
                        <w:t>i</w:t>
                      </w:r>
                      <w:proofErr w:type="spellEnd"/>
                      <w:r>
                        <w:rPr>
                          <w:rFonts w:ascii="Georgia"/>
                          <w:spacing w:val="40"/>
                          <w:w w:val="150"/>
                        </w:rPr>
                        <w:t xml:space="preserve"> </w:t>
                      </w:r>
                      <w:r>
                        <w:rPr>
                          <w:rFonts w:ascii="Georgia"/>
                        </w:rPr>
                        <w:t>&lt;=</w:t>
                      </w:r>
                      <w:r>
                        <w:rPr>
                          <w:rFonts w:ascii="Georgia"/>
                          <w:spacing w:val="40"/>
                          <w:w w:val="125"/>
                        </w:rPr>
                        <w:t xml:space="preserve"> </w:t>
                      </w:r>
                      <w:r>
                        <w:rPr>
                          <w:rFonts w:ascii="Georgia"/>
                          <w:spacing w:val="11"/>
                          <w:w w:val="125"/>
                        </w:rPr>
                        <w:t>n;</w:t>
                      </w:r>
                      <w:r>
                        <w:rPr>
                          <w:rFonts w:ascii="Georgia"/>
                          <w:spacing w:val="40"/>
                          <w:w w:val="125"/>
                        </w:rPr>
                        <w:t xml:space="preserve"> </w:t>
                      </w:r>
                      <w:proofErr w:type="spellStart"/>
                      <w:r>
                        <w:rPr>
                          <w:rFonts w:ascii="Georgia"/>
                          <w:spacing w:val="15"/>
                          <w:w w:val="125"/>
                        </w:rPr>
                        <w:t>i</w:t>
                      </w:r>
                      <w:proofErr w:type="spellEnd"/>
                      <w:r>
                        <w:rPr>
                          <w:rFonts w:ascii="Georgia"/>
                          <w:spacing w:val="15"/>
                          <w:w w:val="125"/>
                        </w:rPr>
                        <w:t>++)</w:t>
                      </w:r>
                      <w:r>
                        <w:rPr>
                          <w:rFonts w:ascii="Georgia"/>
                          <w:spacing w:val="78"/>
                          <w:w w:val="125"/>
                        </w:rPr>
                        <w:t xml:space="preserve"> </w:t>
                      </w:r>
                      <w:proofErr w:type="gramStart"/>
                      <w:r>
                        <w:rPr>
                          <w:rFonts w:ascii="Georgia"/>
                          <w:w w:val="125"/>
                        </w:rPr>
                        <w:t xml:space="preserve">{ </w:t>
                      </w:r>
                      <w:r>
                        <w:rPr>
                          <w:rFonts w:ascii="Georgia"/>
                          <w:spacing w:val="10"/>
                        </w:rPr>
                        <w:t>sum</w:t>
                      </w:r>
                      <w:proofErr w:type="gramEnd"/>
                      <w:r>
                        <w:rPr>
                          <w:rFonts w:ascii="Georgia"/>
                          <w:spacing w:val="80"/>
                        </w:rPr>
                        <w:t xml:space="preserve"> </w:t>
                      </w:r>
                      <w:r>
                        <w:rPr>
                          <w:rFonts w:ascii="Georgia"/>
                        </w:rPr>
                        <w:t>+=</w:t>
                      </w:r>
                      <w:r>
                        <w:rPr>
                          <w:rFonts w:ascii="Georgia"/>
                          <w:spacing w:val="40"/>
                          <w:w w:val="150"/>
                        </w:rPr>
                        <w:t xml:space="preserve"> </w:t>
                      </w:r>
                      <w:proofErr w:type="spellStart"/>
                      <w:r>
                        <w:rPr>
                          <w:rFonts w:ascii="Georgia"/>
                          <w:spacing w:val="11"/>
                          <w:w w:val="150"/>
                        </w:rPr>
                        <w:t>i</w:t>
                      </w:r>
                      <w:proofErr w:type="spellEnd"/>
                      <w:r>
                        <w:rPr>
                          <w:rFonts w:ascii="Georgia"/>
                          <w:spacing w:val="11"/>
                          <w:w w:val="150"/>
                        </w:rPr>
                        <w:t>;</w:t>
                      </w:r>
                    </w:p>
                    <w:p w14:paraId="38C74048" w14:textId="77777777" w:rsidR="00822651" w:rsidRDefault="00000000">
                      <w:pPr>
                        <w:spacing w:line="248" w:lineRule="exact"/>
                        <w:ind w:left="612"/>
                        <w:rPr>
                          <w:rFonts w:ascii="Georgia"/>
                        </w:rPr>
                      </w:pPr>
                      <w:r>
                        <w:rPr>
                          <w:rFonts w:ascii="Georgia"/>
                          <w:spacing w:val="-10"/>
                          <w:w w:val="120"/>
                        </w:rPr>
                        <w:t>}</w:t>
                      </w:r>
                    </w:p>
                    <w:p w14:paraId="4EF9D4EF" w14:textId="77777777" w:rsidR="00822651" w:rsidRDefault="00000000">
                      <w:pPr>
                        <w:spacing w:before="62" w:line="300" w:lineRule="auto"/>
                        <w:ind w:left="620" w:right="4791"/>
                        <w:rPr>
                          <w:rFonts w:ascii="Georgia"/>
                        </w:rPr>
                      </w:pPr>
                      <w:proofErr w:type="gramStart"/>
                      <w:r>
                        <w:rPr>
                          <w:rFonts w:ascii="Georgia"/>
                          <w:spacing w:val="18"/>
                          <w:w w:val="115"/>
                        </w:rPr>
                        <w:t>printf(</w:t>
                      </w:r>
                      <w:proofErr w:type="gramEnd"/>
                      <w:r>
                        <w:rPr>
                          <w:rFonts w:ascii="Georgia"/>
                          <w:color w:val="FF0000"/>
                          <w:spacing w:val="18"/>
                          <w:w w:val="115"/>
                        </w:rPr>
                        <w:t>"</w:t>
                      </w:r>
                      <w:r>
                        <w:rPr>
                          <w:rFonts w:ascii="Georgia"/>
                          <w:color w:val="FF0000"/>
                          <w:spacing w:val="-33"/>
                          <w:w w:val="115"/>
                        </w:rPr>
                        <w:t xml:space="preserve"> </w:t>
                      </w:r>
                      <w:r>
                        <w:rPr>
                          <w:rFonts w:ascii="Georgia"/>
                          <w:color w:val="FF0000"/>
                          <w:spacing w:val="10"/>
                        </w:rPr>
                        <w:t>Sum</w:t>
                      </w:r>
                      <w:r>
                        <w:rPr>
                          <w:rFonts w:ascii="Georgia"/>
                          <w:color w:val="FF0000"/>
                          <w:spacing w:val="52"/>
                        </w:rPr>
                        <w:t xml:space="preserve"> </w:t>
                      </w:r>
                      <w:r>
                        <w:rPr>
                          <w:rFonts w:ascii="Georgia"/>
                          <w:color w:val="FF0000"/>
                        </w:rPr>
                        <w:t>=</w:t>
                      </w:r>
                      <w:r>
                        <w:rPr>
                          <w:rFonts w:ascii="Georgia"/>
                          <w:color w:val="FF0000"/>
                          <w:spacing w:val="50"/>
                        </w:rPr>
                        <w:t xml:space="preserve"> </w:t>
                      </w:r>
                      <w:r>
                        <w:rPr>
                          <w:rFonts w:ascii="Georgia"/>
                          <w:color w:val="FF0000"/>
                        </w:rPr>
                        <w:t>%</w:t>
                      </w:r>
                      <w:r>
                        <w:rPr>
                          <w:rFonts w:ascii="Georgia"/>
                          <w:color w:val="FF0000"/>
                          <w:spacing w:val="-31"/>
                        </w:rPr>
                        <w:t xml:space="preserve"> </w:t>
                      </w:r>
                      <w:r>
                        <w:rPr>
                          <w:rFonts w:ascii="Georgia"/>
                          <w:color w:val="FF0000"/>
                          <w:spacing w:val="11"/>
                        </w:rPr>
                        <w:t>d\</w:t>
                      </w:r>
                      <w:r>
                        <w:rPr>
                          <w:rFonts w:ascii="Georgia"/>
                          <w:color w:val="FF0000"/>
                          <w:spacing w:val="-31"/>
                        </w:rPr>
                        <w:t xml:space="preserve"> </w:t>
                      </w:r>
                      <w:r>
                        <w:rPr>
                          <w:rFonts w:ascii="Georgia"/>
                          <w:color w:val="FF0000"/>
                          <w:spacing w:val="16"/>
                          <w:w w:val="115"/>
                        </w:rPr>
                        <w:t>n"</w:t>
                      </w:r>
                      <w:r>
                        <w:rPr>
                          <w:rFonts w:ascii="Georgia"/>
                          <w:spacing w:val="16"/>
                          <w:w w:val="115"/>
                        </w:rPr>
                        <w:t>,</w:t>
                      </w:r>
                      <w:r>
                        <w:rPr>
                          <w:rFonts w:ascii="Georgia"/>
                          <w:spacing w:val="42"/>
                          <w:w w:val="115"/>
                        </w:rPr>
                        <w:t xml:space="preserve"> </w:t>
                      </w:r>
                      <w:proofErr w:type="gramStart"/>
                      <w:r>
                        <w:rPr>
                          <w:rFonts w:ascii="Georgia"/>
                          <w:spacing w:val="10"/>
                        </w:rPr>
                        <w:t>sum</w:t>
                      </w:r>
                      <w:r>
                        <w:rPr>
                          <w:rFonts w:ascii="Georgia"/>
                          <w:spacing w:val="-25"/>
                        </w:rPr>
                        <w:t xml:space="preserve"> </w:t>
                      </w:r>
                      <w:r>
                        <w:rPr>
                          <w:rFonts w:ascii="Georgia"/>
                          <w:spacing w:val="11"/>
                          <w:w w:val="115"/>
                        </w:rPr>
                        <w:t>)</w:t>
                      </w:r>
                      <w:proofErr w:type="gramEnd"/>
                      <w:r>
                        <w:rPr>
                          <w:rFonts w:ascii="Georgia"/>
                          <w:spacing w:val="11"/>
                          <w:w w:val="115"/>
                        </w:rPr>
                        <w:t xml:space="preserve">; </w:t>
                      </w:r>
                      <w:r>
                        <w:rPr>
                          <w:rFonts w:ascii="Georgia"/>
                          <w:color w:val="0000FF"/>
                          <w:spacing w:val="15"/>
                          <w:w w:val="120"/>
                        </w:rPr>
                        <w:t>return</w:t>
                      </w:r>
                      <w:r>
                        <w:rPr>
                          <w:rFonts w:ascii="Georgia"/>
                          <w:color w:val="0000FF"/>
                          <w:spacing w:val="80"/>
                          <w:w w:val="120"/>
                        </w:rPr>
                        <w:t xml:space="preserve"> </w:t>
                      </w:r>
                      <w:r>
                        <w:rPr>
                          <w:rFonts w:ascii="Georgia"/>
                          <w:w w:val="120"/>
                        </w:rPr>
                        <w:t>0;</w:t>
                      </w:r>
                    </w:p>
                    <w:p w14:paraId="616AB94D" w14:textId="77777777" w:rsidR="00822651" w:rsidRDefault="00000000">
                      <w:pPr>
                        <w:spacing w:line="248" w:lineRule="exact"/>
                        <w:ind w:left="71"/>
                        <w:rPr>
                          <w:rFonts w:ascii="Georgia"/>
                        </w:rPr>
                      </w:pPr>
                      <w:r>
                        <w:rPr>
                          <w:rFonts w:ascii="Georgia"/>
                          <w:spacing w:val="-10"/>
                          <w:w w:val="120"/>
                        </w:rPr>
                        <w:t>}</w:t>
                      </w:r>
                    </w:p>
                  </w:txbxContent>
                </v:textbox>
                <w10:wrap type="topAndBottom" anchorx="page"/>
              </v:shape>
            </w:pict>
          </mc:Fallback>
        </mc:AlternateContent>
      </w:r>
    </w:p>
    <w:p w14:paraId="2AE49CB1" w14:textId="77777777" w:rsidR="00822651" w:rsidRDefault="00822651">
      <w:pPr>
        <w:pStyle w:val="BodyText"/>
        <w:rPr>
          <w:rFonts w:ascii="Georgia"/>
          <w:b/>
          <w:sz w:val="3"/>
        </w:rPr>
        <w:sectPr w:rsidR="00822651">
          <w:headerReference w:type="default" r:id="rId9"/>
          <w:footerReference w:type="default" r:id="rId10"/>
          <w:type w:val="continuous"/>
          <w:pgSz w:w="11910" w:h="16840"/>
          <w:pgMar w:top="1920" w:right="1275" w:bottom="400" w:left="1275" w:header="703" w:footer="202" w:gutter="0"/>
          <w:pgNumType w:start="1"/>
          <w:cols w:space="720"/>
        </w:sectPr>
      </w:pPr>
    </w:p>
    <w:p w14:paraId="1F5C09D2" w14:textId="77777777" w:rsidR="00822651" w:rsidRDefault="00000000">
      <w:pPr>
        <w:pStyle w:val="ListParagraph"/>
        <w:numPr>
          <w:ilvl w:val="0"/>
          <w:numId w:val="2"/>
        </w:numPr>
        <w:tabs>
          <w:tab w:val="left" w:pos="550"/>
        </w:tabs>
        <w:spacing w:before="126"/>
        <w:ind w:hanging="385"/>
        <w:rPr>
          <w:rFonts w:ascii="Cambria"/>
          <w:b/>
          <w:sz w:val="28"/>
        </w:rPr>
      </w:pPr>
      <w:r>
        <w:rPr>
          <w:rFonts w:ascii="Cambria"/>
          <w:b/>
          <w:w w:val="105"/>
          <w:sz w:val="28"/>
        </w:rPr>
        <w:lastRenderedPageBreak/>
        <w:t>The</w:t>
      </w:r>
      <w:r>
        <w:rPr>
          <w:rFonts w:ascii="Cambria"/>
          <w:b/>
          <w:spacing w:val="40"/>
          <w:w w:val="105"/>
          <w:sz w:val="28"/>
        </w:rPr>
        <w:t xml:space="preserve"> </w:t>
      </w:r>
      <w:r>
        <w:rPr>
          <w:rFonts w:ascii="MingLiU_HKSCS-ExtB"/>
          <w:w w:val="105"/>
          <w:sz w:val="28"/>
        </w:rPr>
        <w:t>while</w:t>
      </w:r>
      <w:r>
        <w:rPr>
          <w:rFonts w:ascii="MingLiU_HKSCS-ExtB"/>
          <w:spacing w:val="-40"/>
          <w:w w:val="105"/>
          <w:sz w:val="28"/>
        </w:rPr>
        <w:t xml:space="preserve"> </w:t>
      </w:r>
      <w:r>
        <w:rPr>
          <w:rFonts w:ascii="Cambria"/>
          <w:b/>
          <w:spacing w:val="-4"/>
          <w:w w:val="105"/>
          <w:sz w:val="28"/>
        </w:rPr>
        <w:t>Loop</w:t>
      </w:r>
    </w:p>
    <w:p w14:paraId="28F176C3" w14:textId="77777777" w:rsidR="00822651" w:rsidRDefault="00000000">
      <w:pPr>
        <w:pStyle w:val="BodyText"/>
        <w:spacing w:before="151"/>
        <w:jc w:val="center"/>
      </w:pPr>
      <w:r>
        <w:rPr>
          <w:w w:val="120"/>
        </w:rPr>
        <w:t>while</w:t>
      </w:r>
      <w:r>
        <w:rPr>
          <w:spacing w:val="65"/>
          <w:w w:val="150"/>
        </w:rPr>
        <w:t xml:space="preserve"> </w:t>
      </w:r>
      <w:r>
        <w:rPr>
          <w:w w:val="120"/>
        </w:rPr>
        <w:t>(condition)</w:t>
      </w:r>
      <w:r>
        <w:rPr>
          <w:spacing w:val="65"/>
          <w:w w:val="150"/>
        </w:rPr>
        <w:t xml:space="preserve"> </w:t>
      </w:r>
      <w:proofErr w:type="gramStart"/>
      <w:r>
        <w:rPr>
          <w:w w:val="120"/>
        </w:rPr>
        <w:t>{</w:t>
      </w:r>
      <w:r>
        <w:rPr>
          <w:spacing w:val="65"/>
          <w:w w:val="150"/>
        </w:rPr>
        <w:t xml:space="preserve"> </w:t>
      </w:r>
      <w:r>
        <w:rPr>
          <w:w w:val="120"/>
        </w:rPr>
        <w:t>statement</w:t>
      </w:r>
      <w:proofErr w:type="gramEnd"/>
      <w:r>
        <w:rPr>
          <w:w w:val="120"/>
        </w:rPr>
        <w:t>(s)</w:t>
      </w:r>
      <w:proofErr w:type="gramStart"/>
      <w:r>
        <w:rPr>
          <w:w w:val="120"/>
        </w:rPr>
        <w:t>;</w:t>
      </w:r>
      <w:r>
        <w:rPr>
          <w:spacing w:val="65"/>
          <w:w w:val="150"/>
        </w:rPr>
        <w:t xml:space="preserve"> </w:t>
      </w:r>
      <w:r>
        <w:rPr>
          <w:spacing w:val="-10"/>
          <w:w w:val="120"/>
        </w:rPr>
        <w:t>}</w:t>
      </w:r>
      <w:proofErr w:type="gramEnd"/>
    </w:p>
    <w:p w14:paraId="5265D687" w14:textId="77777777" w:rsidR="00822651" w:rsidRDefault="00000000">
      <w:pPr>
        <w:pStyle w:val="BodyText"/>
        <w:spacing w:before="228" w:line="288" w:lineRule="auto"/>
        <w:ind w:left="165"/>
      </w:pPr>
      <w:r>
        <w:rPr>
          <w:w w:val="105"/>
        </w:rPr>
        <w:t>Best</w:t>
      </w:r>
      <w:r>
        <w:rPr>
          <w:spacing w:val="-2"/>
          <w:w w:val="105"/>
        </w:rPr>
        <w:t xml:space="preserve"> </w:t>
      </w:r>
      <w:r>
        <w:rPr>
          <w:w w:val="105"/>
        </w:rPr>
        <w:t>used</w:t>
      </w:r>
      <w:r>
        <w:rPr>
          <w:spacing w:val="-2"/>
          <w:w w:val="105"/>
        </w:rPr>
        <w:t xml:space="preserve"> </w:t>
      </w:r>
      <w:r>
        <w:rPr>
          <w:w w:val="105"/>
        </w:rPr>
        <w:t>when</w:t>
      </w:r>
      <w:r>
        <w:rPr>
          <w:spacing w:val="-2"/>
          <w:w w:val="105"/>
        </w:rPr>
        <w:t xml:space="preserve"> </w:t>
      </w:r>
      <w:r>
        <w:rPr>
          <w:w w:val="105"/>
        </w:rPr>
        <w:t>the</w:t>
      </w:r>
      <w:r>
        <w:rPr>
          <w:spacing w:val="-2"/>
          <w:w w:val="105"/>
        </w:rPr>
        <w:t xml:space="preserve"> </w:t>
      </w:r>
      <w:r>
        <w:rPr>
          <w:w w:val="105"/>
        </w:rPr>
        <w:t>number</w:t>
      </w:r>
      <w:r>
        <w:rPr>
          <w:spacing w:val="-2"/>
          <w:w w:val="105"/>
        </w:rPr>
        <w:t xml:space="preserve"> </w:t>
      </w:r>
      <w:r>
        <w:rPr>
          <w:w w:val="105"/>
        </w:rPr>
        <w:t>of</w:t>
      </w:r>
      <w:r>
        <w:rPr>
          <w:spacing w:val="-2"/>
          <w:w w:val="105"/>
        </w:rPr>
        <w:t xml:space="preserve"> </w:t>
      </w:r>
      <w:r>
        <w:rPr>
          <w:w w:val="105"/>
        </w:rPr>
        <w:t>iterations</w:t>
      </w:r>
      <w:r>
        <w:rPr>
          <w:spacing w:val="-2"/>
          <w:w w:val="105"/>
        </w:rPr>
        <w:t xml:space="preserve"> </w:t>
      </w:r>
      <w:r>
        <w:rPr>
          <w:w w:val="105"/>
        </w:rPr>
        <w:t>is</w:t>
      </w:r>
      <w:r>
        <w:rPr>
          <w:spacing w:val="-2"/>
          <w:w w:val="105"/>
        </w:rPr>
        <w:t xml:space="preserve"> </w:t>
      </w:r>
      <w:r>
        <w:rPr>
          <w:rFonts w:ascii="Georgia"/>
          <w:b/>
          <w:w w:val="105"/>
        </w:rPr>
        <w:t>not known in advance</w:t>
      </w:r>
      <w:r>
        <w:rPr>
          <w:rFonts w:ascii="Georgia"/>
          <w:b/>
          <w:spacing w:val="-3"/>
          <w:w w:val="105"/>
        </w:rPr>
        <w:t xml:space="preserve"> </w:t>
      </w:r>
      <w:r>
        <w:rPr>
          <w:w w:val="105"/>
        </w:rPr>
        <w:t>and</w:t>
      </w:r>
      <w:r>
        <w:rPr>
          <w:spacing w:val="-2"/>
          <w:w w:val="105"/>
        </w:rPr>
        <w:t xml:space="preserve"> </w:t>
      </w:r>
      <w:r>
        <w:rPr>
          <w:w w:val="105"/>
        </w:rPr>
        <w:t>depends</w:t>
      </w:r>
      <w:r>
        <w:rPr>
          <w:spacing w:val="-2"/>
          <w:w w:val="105"/>
        </w:rPr>
        <w:t xml:space="preserve"> </w:t>
      </w:r>
      <w:r>
        <w:rPr>
          <w:w w:val="105"/>
        </w:rPr>
        <w:t>on</w:t>
      </w:r>
      <w:r>
        <w:rPr>
          <w:spacing w:val="-2"/>
          <w:w w:val="105"/>
        </w:rPr>
        <w:t xml:space="preserve"> </w:t>
      </w:r>
      <w:r>
        <w:rPr>
          <w:w w:val="105"/>
        </w:rPr>
        <w:t>a condition evaluated at runtime.</w:t>
      </w:r>
    </w:p>
    <w:p w14:paraId="27E3E205" w14:textId="77777777" w:rsidR="00822651" w:rsidRDefault="00000000">
      <w:pPr>
        <w:pStyle w:val="Heading3"/>
      </w:pPr>
      <w:r>
        <w:rPr>
          <w:spacing w:val="-4"/>
        </w:rPr>
        <w:t>Sample</w:t>
      </w:r>
      <w:r>
        <w:rPr>
          <w:spacing w:val="1"/>
        </w:rPr>
        <w:t xml:space="preserve"> </w:t>
      </w:r>
      <w:r>
        <w:rPr>
          <w:spacing w:val="-4"/>
        </w:rPr>
        <w:t>Program</w:t>
      </w:r>
      <w:r>
        <w:rPr>
          <w:spacing w:val="1"/>
        </w:rPr>
        <w:t xml:space="preserve"> </w:t>
      </w:r>
      <w:r>
        <w:rPr>
          <w:spacing w:val="-4"/>
        </w:rPr>
        <w:t>2:</w:t>
      </w:r>
      <w:r>
        <w:rPr>
          <w:spacing w:val="22"/>
        </w:rPr>
        <w:t xml:space="preserve"> </w:t>
      </w:r>
      <w:r>
        <w:rPr>
          <w:spacing w:val="-4"/>
        </w:rPr>
        <w:t>Sum</w:t>
      </w:r>
      <w:r>
        <w:rPr>
          <w:spacing w:val="1"/>
        </w:rPr>
        <w:t xml:space="preserve"> </w:t>
      </w:r>
      <w:r>
        <w:rPr>
          <w:spacing w:val="-4"/>
        </w:rPr>
        <w:t>of</w:t>
      </w:r>
      <w:r>
        <w:rPr>
          <w:spacing w:val="2"/>
        </w:rPr>
        <w:t xml:space="preserve"> </w:t>
      </w:r>
      <w:r>
        <w:rPr>
          <w:spacing w:val="-4"/>
        </w:rPr>
        <w:t>Digits</w:t>
      </w:r>
      <w:r>
        <w:rPr>
          <w:spacing w:val="1"/>
        </w:rPr>
        <w:t xml:space="preserve"> </w:t>
      </w:r>
      <w:r>
        <w:rPr>
          <w:spacing w:val="-4"/>
        </w:rPr>
        <w:t>of</w:t>
      </w:r>
      <w:r>
        <w:rPr>
          <w:spacing w:val="2"/>
        </w:rPr>
        <w:t xml:space="preserve"> </w:t>
      </w:r>
      <w:r>
        <w:rPr>
          <w:spacing w:val="-4"/>
        </w:rPr>
        <w:t>a</w:t>
      </w:r>
      <w:r>
        <w:rPr>
          <w:spacing w:val="1"/>
        </w:rPr>
        <w:t xml:space="preserve"> </w:t>
      </w:r>
      <w:r>
        <w:rPr>
          <w:spacing w:val="-4"/>
        </w:rPr>
        <w:t>Number</w:t>
      </w:r>
    </w:p>
    <w:p w14:paraId="6C629FA6" w14:textId="77777777" w:rsidR="00822651" w:rsidRDefault="00000000">
      <w:pPr>
        <w:pStyle w:val="BodyText"/>
        <w:spacing w:before="7"/>
        <w:rPr>
          <w:rFonts w:ascii="Georgia"/>
          <w:b/>
          <w:sz w:val="3"/>
        </w:rPr>
      </w:pPr>
      <w:r>
        <w:rPr>
          <w:rFonts w:ascii="Georgia"/>
          <w:b/>
          <w:noProof/>
          <w:sz w:val="3"/>
        </w:rPr>
        <mc:AlternateContent>
          <mc:Choice Requires="wps">
            <w:drawing>
              <wp:anchor distT="0" distB="0" distL="0" distR="0" simplePos="0" relativeHeight="251654656" behindDoc="1" locked="0" layoutInCell="1" allowOverlap="1" wp14:anchorId="69FEC4A0" wp14:editId="6DCA0FFB">
                <wp:simplePos x="0" y="0"/>
                <wp:positionH relativeFrom="page">
                  <wp:posOffset>873760</wp:posOffset>
                </wp:positionH>
                <wp:positionV relativeFrom="paragraph">
                  <wp:posOffset>43815</wp:posOffset>
                </wp:positionV>
                <wp:extent cx="5812790" cy="3049270"/>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5812790" cy="3049270"/>
                        </a:xfrm>
                        <a:prstGeom prst="rect">
                          <a:avLst/>
                        </a:prstGeom>
                        <a:ln w="5054">
                          <a:solidFill>
                            <a:srgbClr val="000000"/>
                          </a:solidFill>
                          <a:prstDash val="solid"/>
                        </a:ln>
                      </wps:spPr>
                      <wps:txbx>
                        <w:txbxContent>
                          <w:p w14:paraId="636FEED3" w14:textId="77777777" w:rsidR="00822651" w:rsidRDefault="00000000">
                            <w:pPr>
                              <w:spacing w:before="76"/>
                              <w:ind w:left="71"/>
                              <w:rPr>
                                <w:rFonts w:ascii="Georgia"/>
                              </w:rPr>
                            </w:pPr>
                            <w:r>
                              <w:rPr>
                                <w:rFonts w:ascii="Georgia"/>
                                <w:color w:val="0000FF"/>
                                <w:w w:val="110"/>
                              </w:rPr>
                              <w:t>#</w:t>
                            </w:r>
                            <w:r>
                              <w:rPr>
                                <w:rFonts w:ascii="Georgia"/>
                                <w:color w:val="0000FF"/>
                                <w:spacing w:val="-29"/>
                                <w:w w:val="110"/>
                              </w:rPr>
                              <w:t xml:space="preserve"> </w:t>
                            </w:r>
                            <w:r>
                              <w:rPr>
                                <w:rFonts w:ascii="Georgia"/>
                                <w:color w:val="0000FF"/>
                                <w:spacing w:val="16"/>
                                <w:w w:val="110"/>
                              </w:rPr>
                              <w:t>include</w:t>
                            </w:r>
                            <w:r>
                              <w:rPr>
                                <w:rFonts w:ascii="Georgia"/>
                                <w:color w:val="0000FF"/>
                                <w:spacing w:val="60"/>
                                <w:w w:val="110"/>
                              </w:rPr>
                              <w:t xml:space="preserve"> </w:t>
                            </w:r>
                            <w:r>
                              <w:rPr>
                                <w:rFonts w:ascii="Georgia"/>
                                <w:spacing w:val="16"/>
                                <w:w w:val="110"/>
                              </w:rPr>
                              <w:t>&lt;</w:t>
                            </w:r>
                            <w:proofErr w:type="spellStart"/>
                            <w:r>
                              <w:rPr>
                                <w:rFonts w:ascii="Georgia"/>
                                <w:spacing w:val="16"/>
                                <w:w w:val="110"/>
                              </w:rPr>
                              <w:t>stdio</w:t>
                            </w:r>
                            <w:proofErr w:type="spellEnd"/>
                            <w:r>
                              <w:rPr>
                                <w:rFonts w:ascii="Georgia"/>
                                <w:spacing w:val="-29"/>
                                <w:w w:val="110"/>
                              </w:rPr>
                              <w:t xml:space="preserve"> </w:t>
                            </w:r>
                            <w:r>
                              <w:rPr>
                                <w:rFonts w:ascii="Georgia"/>
                                <w:spacing w:val="9"/>
                                <w:w w:val="110"/>
                              </w:rPr>
                              <w:t>.h&gt;</w:t>
                            </w:r>
                          </w:p>
                          <w:p w14:paraId="5829F1B6" w14:textId="77777777" w:rsidR="00822651" w:rsidRDefault="00822651">
                            <w:pPr>
                              <w:pStyle w:val="BodyText"/>
                              <w:spacing w:before="123"/>
                              <w:rPr>
                                <w:rFonts w:ascii="Georgia"/>
                                <w:sz w:val="22"/>
                              </w:rPr>
                            </w:pPr>
                          </w:p>
                          <w:p w14:paraId="5C2AC3E2" w14:textId="77777777" w:rsidR="00822651" w:rsidRDefault="00000000">
                            <w:pPr>
                              <w:ind w:left="76"/>
                              <w:rPr>
                                <w:rFonts w:ascii="Georgia"/>
                              </w:rPr>
                            </w:pPr>
                            <w:r>
                              <w:rPr>
                                <w:rFonts w:ascii="Georgia"/>
                                <w:color w:val="0000FF"/>
                                <w:spacing w:val="10"/>
                                <w:w w:val="120"/>
                              </w:rPr>
                              <w:t>int</w:t>
                            </w:r>
                            <w:r>
                              <w:rPr>
                                <w:rFonts w:ascii="Georgia"/>
                                <w:color w:val="0000FF"/>
                                <w:spacing w:val="53"/>
                                <w:w w:val="120"/>
                              </w:rPr>
                              <w:t xml:space="preserve"> </w:t>
                            </w:r>
                            <w:r>
                              <w:rPr>
                                <w:rFonts w:ascii="Georgia"/>
                                <w:spacing w:val="13"/>
                                <w:w w:val="120"/>
                              </w:rPr>
                              <w:t>main</w:t>
                            </w:r>
                            <w:r>
                              <w:rPr>
                                <w:rFonts w:ascii="Georgia"/>
                                <w:spacing w:val="-31"/>
                                <w:w w:val="120"/>
                              </w:rPr>
                              <w:t xml:space="preserve"> </w:t>
                            </w:r>
                            <w:r>
                              <w:rPr>
                                <w:rFonts w:ascii="Georgia"/>
                                <w:w w:val="120"/>
                              </w:rPr>
                              <w:t>()</w:t>
                            </w:r>
                            <w:r>
                              <w:rPr>
                                <w:rFonts w:ascii="Georgia"/>
                                <w:spacing w:val="56"/>
                                <w:w w:val="120"/>
                              </w:rPr>
                              <w:t xml:space="preserve"> </w:t>
                            </w:r>
                            <w:r>
                              <w:rPr>
                                <w:rFonts w:ascii="Georgia"/>
                                <w:spacing w:val="-10"/>
                                <w:w w:val="120"/>
                              </w:rPr>
                              <w:t>{</w:t>
                            </w:r>
                          </w:p>
                          <w:p w14:paraId="6FA99D19" w14:textId="77777777" w:rsidR="00822651" w:rsidRDefault="00000000">
                            <w:pPr>
                              <w:spacing w:before="62" w:line="300" w:lineRule="auto"/>
                              <w:ind w:left="619" w:right="4791" w:hanging="2"/>
                              <w:rPr>
                                <w:rFonts w:ascii="Georgia"/>
                              </w:rPr>
                            </w:pPr>
                            <w:r>
                              <w:rPr>
                                <w:rFonts w:ascii="Georgia"/>
                                <w:color w:val="0000FF"/>
                                <w:spacing w:val="10"/>
                                <w:w w:val="120"/>
                              </w:rPr>
                              <w:t>int</w:t>
                            </w:r>
                            <w:r>
                              <w:rPr>
                                <w:rFonts w:ascii="Georgia"/>
                                <w:color w:val="0000FF"/>
                                <w:spacing w:val="80"/>
                                <w:w w:val="120"/>
                              </w:rPr>
                              <w:t xml:space="preserve"> </w:t>
                            </w:r>
                            <w:proofErr w:type="gramStart"/>
                            <w:r>
                              <w:rPr>
                                <w:rFonts w:ascii="Georgia"/>
                              </w:rPr>
                              <w:t>num</w:t>
                            </w:r>
                            <w:r>
                              <w:rPr>
                                <w:rFonts w:ascii="Georgia"/>
                                <w:spacing w:val="-15"/>
                              </w:rPr>
                              <w:t xml:space="preserve"> </w:t>
                            </w:r>
                            <w:r>
                              <w:rPr>
                                <w:rFonts w:ascii="Georgia"/>
                                <w:w w:val="160"/>
                              </w:rPr>
                              <w:t>,</w:t>
                            </w:r>
                            <w:proofErr w:type="gramEnd"/>
                            <w:r>
                              <w:rPr>
                                <w:rFonts w:ascii="Georgia"/>
                                <w:spacing w:val="40"/>
                                <w:w w:val="160"/>
                              </w:rPr>
                              <w:t xml:space="preserve"> </w:t>
                            </w:r>
                            <w:proofErr w:type="gramStart"/>
                            <w:r>
                              <w:rPr>
                                <w:rFonts w:ascii="Georgia"/>
                                <w:spacing w:val="12"/>
                                <w:w w:val="130"/>
                              </w:rPr>
                              <w:t>digit</w:t>
                            </w:r>
                            <w:r>
                              <w:rPr>
                                <w:rFonts w:ascii="Georgia"/>
                                <w:spacing w:val="-26"/>
                                <w:w w:val="130"/>
                              </w:rPr>
                              <w:t xml:space="preserve"> </w:t>
                            </w:r>
                            <w:r>
                              <w:rPr>
                                <w:rFonts w:ascii="Georgia"/>
                                <w:w w:val="160"/>
                              </w:rPr>
                              <w:t>,</w:t>
                            </w:r>
                            <w:proofErr w:type="gramEnd"/>
                            <w:r>
                              <w:rPr>
                                <w:rFonts w:ascii="Georgia"/>
                                <w:spacing w:val="40"/>
                                <w:w w:val="160"/>
                              </w:rPr>
                              <w:t xml:space="preserve"> </w:t>
                            </w:r>
                            <w:r>
                              <w:rPr>
                                <w:rFonts w:ascii="Georgia"/>
                                <w:spacing w:val="10"/>
                              </w:rPr>
                              <w:t>sum</w:t>
                            </w:r>
                            <w:r>
                              <w:rPr>
                                <w:rFonts w:ascii="Georgia"/>
                                <w:spacing w:val="80"/>
                              </w:rPr>
                              <w:t xml:space="preserve"> </w:t>
                            </w:r>
                            <w:r>
                              <w:rPr>
                                <w:rFonts w:ascii="Georgia"/>
                              </w:rPr>
                              <w:t>=</w:t>
                            </w:r>
                            <w:r>
                              <w:rPr>
                                <w:rFonts w:ascii="Georgia"/>
                                <w:spacing w:val="80"/>
                                <w:w w:val="120"/>
                              </w:rPr>
                              <w:t xml:space="preserve"> </w:t>
                            </w:r>
                            <w:r>
                              <w:rPr>
                                <w:rFonts w:ascii="Georgia"/>
                                <w:w w:val="120"/>
                              </w:rPr>
                              <w:t xml:space="preserve">0; </w:t>
                            </w:r>
                            <w:proofErr w:type="gramStart"/>
                            <w:r>
                              <w:rPr>
                                <w:rFonts w:ascii="Georgia"/>
                                <w:spacing w:val="18"/>
                                <w:w w:val="120"/>
                              </w:rPr>
                              <w:t>printf(</w:t>
                            </w:r>
                            <w:proofErr w:type="gramEnd"/>
                            <w:r>
                              <w:rPr>
                                <w:rFonts w:ascii="Georgia"/>
                                <w:color w:val="FF0000"/>
                                <w:spacing w:val="18"/>
                                <w:w w:val="120"/>
                              </w:rPr>
                              <w:t>"</w:t>
                            </w:r>
                            <w:r>
                              <w:rPr>
                                <w:rFonts w:ascii="Georgia"/>
                                <w:color w:val="FF0000"/>
                                <w:spacing w:val="-35"/>
                                <w:w w:val="120"/>
                              </w:rPr>
                              <w:t xml:space="preserve"> </w:t>
                            </w:r>
                            <w:r>
                              <w:rPr>
                                <w:rFonts w:ascii="Georgia"/>
                                <w:color w:val="FF0000"/>
                                <w:spacing w:val="14"/>
                                <w:w w:val="120"/>
                              </w:rPr>
                              <w:t>Enter</w:t>
                            </w:r>
                            <w:r>
                              <w:rPr>
                                <w:rFonts w:ascii="Georgia"/>
                                <w:color w:val="FF0000"/>
                                <w:spacing w:val="64"/>
                                <w:w w:val="120"/>
                              </w:rPr>
                              <w:t xml:space="preserve"> </w:t>
                            </w:r>
                            <w:r>
                              <w:rPr>
                                <w:rFonts w:ascii="Georgia"/>
                                <w:color w:val="FF0000"/>
                                <w:w w:val="120"/>
                              </w:rPr>
                              <w:t>a</w:t>
                            </w:r>
                            <w:r>
                              <w:rPr>
                                <w:rFonts w:ascii="Georgia"/>
                                <w:color w:val="FF0000"/>
                                <w:spacing w:val="69"/>
                                <w:w w:val="120"/>
                              </w:rPr>
                              <w:t xml:space="preserve"> </w:t>
                            </w:r>
                            <w:r>
                              <w:rPr>
                                <w:rFonts w:ascii="Georgia"/>
                                <w:color w:val="FF0000"/>
                                <w:spacing w:val="17"/>
                              </w:rPr>
                              <w:t>number:</w:t>
                            </w:r>
                            <w:r>
                              <w:rPr>
                                <w:rFonts w:ascii="Georgia"/>
                                <w:color w:val="FF0000"/>
                                <w:spacing w:val="63"/>
                                <w:w w:val="120"/>
                              </w:rPr>
                              <w:t xml:space="preserve"> </w:t>
                            </w:r>
                            <w:r>
                              <w:rPr>
                                <w:rFonts w:ascii="Georgia"/>
                                <w:color w:val="FF0000"/>
                                <w:spacing w:val="14"/>
                                <w:w w:val="120"/>
                              </w:rPr>
                              <w:t>"</w:t>
                            </w:r>
                            <w:r>
                              <w:rPr>
                                <w:rFonts w:ascii="Georgia"/>
                                <w:spacing w:val="14"/>
                                <w:w w:val="120"/>
                              </w:rPr>
                              <w:t xml:space="preserve">); </w:t>
                            </w:r>
                            <w:proofErr w:type="gramStart"/>
                            <w:r>
                              <w:rPr>
                                <w:rFonts w:ascii="Georgia"/>
                                <w:spacing w:val="16"/>
                                <w:w w:val="120"/>
                              </w:rPr>
                              <w:t>scanf(</w:t>
                            </w:r>
                            <w:proofErr w:type="gramEnd"/>
                            <w:r>
                              <w:rPr>
                                <w:rFonts w:ascii="Georgia"/>
                                <w:color w:val="FF0000"/>
                                <w:spacing w:val="16"/>
                                <w:w w:val="120"/>
                              </w:rPr>
                              <w:t>"%</w:t>
                            </w:r>
                            <w:r>
                              <w:rPr>
                                <w:rFonts w:ascii="Georgia"/>
                                <w:color w:val="FF0000"/>
                                <w:spacing w:val="-42"/>
                                <w:w w:val="120"/>
                              </w:rPr>
                              <w:t xml:space="preserve"> </w:t>
                            </w:r>
                            <w:r>
                              <w:rPr>
                                <w:rFonts w:ascii="Georgia"/>
                                <w:color w:val="FF0000"/>
                                <w:spacing w:val="16"/>
                                <w:w w:val="120"/>
                              </w:rPr>
                              <w:t>d"</w:t>
                            </w:r>
                            <w:r>
                              <w:rPr>
                                <w:rFonts w:ascii="Georgia"/>
                                <w:spacing w:val="16"/>
                                <w:w w:val="120"/>
                              </w:rPr>
                              <w:t>,</w:t>
                            </w:r>
                            <w:r>
                              <w:rPr>
                                <w:rFonts w:ascii="Georgia"/>
                                <w:spacing w:val="36"/>
                                <w:w w:val="120"/>
                              </w:rPr>
                              <w:t xml:space="preserve"> </w:t>
                            </w:r>
                            <w:r>
                              <w:rPr>
                                <w:rFonts w:ascii="Georgia"/>
                              </w:rPr>
                              <w:t>&amp;</w:t>
                            </w:r>
                            <w:r>
                              <w:rPr>
                                <w:rFonts w:ascii="Georgia"/>
                                <w:spacing w:val="-25"/>
                              </w:rPr>
                              <w:t xml:space="preserve"> </w:t>
                            </w:r>
                            <w:proofErr w:type="gramStart"/>
                            <w:r>
                              <w:rPr>
                                <w:rFonts w:ascii="Georgia"/>
                                <w:spacing w:val="10"/>
                              </w:rPr>
                              <w:t>num</w:t>
                            </w:r>
                            <w:r>
                              <w:rPr>
                                <w:rFonts w:ascii="Georgia"/>
                                <w:spacing w:val="-25"/>
                              </w:rPr>
                              <w:t xml:space="preserve"> </w:t>
                            </w:r>
                            <w:r>
                              <w:rPr>
                                <w:rFonts w:ascii="Georgia"/>
                                <w:spacing w:val="11"/>
                                <w:w w:val="130"/>
                              </w:rPr>
                              <w:t>)</w:t>
                            </w:r>
                            <w:proofErr w:type="gramEnd"/>
                            <w:r>
                              <w:rPr>
                                <w:rFonts w:ascii="Georgia"/>
                                <w:spacing w:val="11"/>
                                <w:w w:val="130"/>
                              </w:rPr>
                              <w:t>;</w:t>
                            </w:r>
                          </w:p>
                          <w:p w14:paraId="58FCCCC7" w14:textId="77777777" w:rsidR="00822651" w:rsidRDefault="00822651">
                            <w:pPr>
                              <w:pStyle w:val="BodyText"/>
                              <w:spacing w:before="59"/>
                              <w:rPr>
                                <w:rFonts w:ascii="Georgia"/>
                                <w:sz w:val="22"/>
                              </w:rPr>
                            </w:pPr>
                          </w:p>
                          <w:p w14:paraId="7548E281" w14:textId="77777777" w:rsidR="00822651" w:rsidRDefault="00000000">
                            <w:pPr>
                              <w:spacing w:line="300" w:lineRule="auto"/>
                              <w:ind w:left="1159" w:right="5713" w:hanging="540"/>
                              <w:rPr>
                                <w:rFonts w:ascii="Georgia"/>
                              </w:rPr>
                            </w:pPr>
                            <w:r>
                              <w:rPr>
                                <w:rFonts w:ascii="Georgia"/>
                                <w:color w:val="0000FF"/>
                                <w:spacing w:val="14"/>
                                <w:w w:val="125"/>
                              </w:rPr>
                              <w:t>while</w:t>
                            </w:r>
                            <w:r>
                              <w:rPr>
                                <w:rFonts w:ascii="Georgia"/>
                                <w:color w:val="0000FF"/>
                                <w:spacing w:val="80"/>
                                <w:w w:val="125"/>
                              </w:rPr>
                              <w:t xml:space="preserve"> </w:t>
                            </w:r>
                            <w:proofErr w:type="gramStart"/>
                            <w:r>
                              <w:rPr>
                                <w:rFonts w:ascii="Georgia"/>
                                <w:w w:val="125"/>
                              </w:rPr>
                              <w:t>(</w:t>
                            </w:r>
                            <w:r>
                              <w:rPr>
                                <w:rFonts w:ascii="Georgia"/>
                                <w:spacing w:val="-39"/>
                                <w:w w:val="125"/>
                              </w:rPr>
                              <w:t xml:space="preserve"> </w:t>
                            </w:r>
                            <w:r>
                              <w:rPr>
                                <w:rFonts w:ascii="Georgia"/>
                                <w:spacing w:val="10"/>
                              </w:rPr>
                              <w:t>num</w:t>
                            </w:r>
                            <w:r>
                              <w:rPr>
                                <w:rFonts w:ascii="Georgia"/>
                                <w:spacing w:val="80"/>
                                <w:w w:val="125"/>
                              </w:rPr>
                              <w:t xml:space="preserve"> </w:t>
                            </w:r>
                            <w:r>
                              <w:rPr>
                                <w:rFonts w:ascii="Georgia"/>
                                <w:w w:val="125"/>
                              </w:rPr>
                              <w:t>!=</w:t>
                            </w:r>
                            <w:proofErr w:type="gramEnd"/>
                            <w:r>
                              <w:rPr>
                                <w:rFonts w:ascii="Georgia"/>
                                <w:spacing w:val="80"/>
                                <w:w w:val="125"/>
                              </w:rPr>
                              <w:t xml:space="preserve"> </w:t>
                            </w:r>
                            <w:r>
                              <w:rPr>
                                <w:rFonts w:ascii="Georgia"/>
                              </w:rPr>
                              <w:t>0)</w:t>
                            </w:r>
                            <w:r>
                              <w:rPr>
                                <w:rFonts w:ascii="Georgia"/>
                                <w:spacing w:val="80"/>
                                <w:w w:val="125"/>
                              </w:rPr>
                              <w:t xml:space="preserve"> </w:t>
                            </w:r>
                            <w:proofErr w:type="gramStart"/>
                            <w:r>
                              <w:rPr>
                                <w:rFonts w:ascii="Georgia"/>
                                <w:w w:val="125"/>
                              </w:rPr>
                              <w:t xml:space="preserve">{ </w:t>
                            </w:r>
                            <w:r>
                              <w:rPr>
                                <w:rFonts w:ascii="Georgia"/>
                                <w:spacing w:val="14"/>
                                <w:w w:val="125"/>
                              </w:rPr>
                              <w:t>digit</w:t>
                            </w:r>
                            <w:proofErr w:type="gramEnd"/>
                            <w:r>
                              <w:rPr>
                                <w:rFonts w:ascii="Georgia"/>
                                <w:spacing w:val="40"/>
                                <w:w w:val="125"/>
                              </w:rPr>
                              <w:t xml:space="preserve"> </w:t>
                            </w:r>
                            <w:r>
                              <w:rPr>
                                <w:rFonts w:ascii="Georgia"/>
                              </w:rPr>
                              <w:t>=</w:t>
                            </w:r>
                            <w:r>
                              <w:rPr>
                                <w:rFonts w:ascii="Georgia"/>
                                <w:spacing w:val="53"/>
                              </w:rPr>
                              <w:t xml:space="preserve"> </w:t>
                            </w:r>
                            <w:r>
                              <w:rPr>
                                <w:rFonts w:ascii="Georgia"/>
                                <w:spacing w:val="10"/>
                              </w:rPr>
                              <w:t>num</w:t>
                            </w:r>
                            <w:r>
                              <w:rPr>
                                <w:rFonts w:ascii="Georgia"/>
                                <w:spacing w:val="53"/>
                              </w:rPr>
                              <w:t xml:space="preserve"> </w:t>
                            </w:r>
                            <w:r>
                              <w:rPr>
                                <w:rFonts w:ascii="Georgia"/>
                              </w:rPr>
                              <w:t>%</w:t>
                            </w:r>
                            <w:r>
                              <w:rPr>
                                <w:rFonts w:ascii="Georgia"/>
                                <w:spacing w:val="40"/>
                                <w:w w:val="125"/>
                              </w:rPr>
                              <w:t xml:space="preserve"> </w:t>
                            </w:r>
                            <w:r>
                              <w:rPr>
                                <w:rFonts w:ascii="Georgia"/>
                                <w:spacing w:val="10"/>
                                <w:w w:val="125"/>
                              </w:rPr>
                              <w:t xml:space="preserve">10; </w:t>
                            </w:r>
                            <w:r>
                              <w:rPr>
                                <w:rFonts w:ascii="Georgia"/>
                                <w:spacing w:val="10"/>
                              </w:rPr>
                              <w:t>sum</w:t>
                            </w:r>
                            <w:r>
                              <w:rPr>
                                <w:rFonts w:ascii="Georgia"/>
                                <w:spacing w:val="80"/>
                              </w:rPr>
                              <w:t xml:space="preserve"> </w:t>
                            </w:r>
                            <w:r>
                              <w:rPr>
                                <w:rFonts w:ascii="Georgia"/>
                              </w:rPr>
                              <w:t>+=</w:t>
                            </w:r>
                            <w:r>
                              <w:rPr>
                                <w:rFonts w:ascii="Georgia"/>
                                <w:spacing w:val="80"/>
                                <w:w w:val="125"/>
                              </w:rPr>
                              <w:t xml:space="preserve"> </w:t>
                            </w:r>
                            <w:r>
                              <w:rPr>
                                <w:rFonts w:ascii="Georgia"/>
                                <w:spacing w:val="16"/>
                                <w:w w:val="125"/>
                              </w:rPr>
                              <w:t>digit;</w:t>
                            </w:r>
                          </w:p>
                          <w:p w14:paraId="08266481" w14:textId="77777777" w:rsidR="00822651" w:rsidRDefault="00000000">
                            <w:pPr>
                              <w:spacing w:line="247" w:lineRule="exact"/>
                              <w:ind w:left="1159"/>
                              <w:rPr>
                                <w:rFonts w:ascii="Georgia"/>
                              </w:rPr>
                            </w:pPr>
                            <w:r>
                              <w:rPr>
                                <w:rFonts w:ascii="Georgia"/>
                              </w:rPr>
                              <w:t>num</w:t>
                            </w:r>
                            <w:r>
                              <w:rPr>
                                <w:rFonts w:ascii="Georgia"/>
                                <w:spacing w:val="69"/>
                              </w:rPr>
                              <w:t xml:space="preserve"> </w:t>
                            </w:r>
                            <w:r>
                              <w:rPr>
                                <w:rFonts w:ascii="Georgia"/>
                              </w:rPr>
                              <w:t>/=</w:t>
                            </w:r>
                            <w:r>
                              <w:rPr>
                                <w:rFonts w:ascii="Georgia"/>
                                <w:spacing w:val="70"/>
                              </w:rPr>
                              <w:t xml:space="preserve"> </w:t>
                            </w:r>
                            <w:r>
                              <w:rPr>
                                <w:rFonts w:ascii="Georgia"/>
                                <w:spacing w:val="-5"/>
                              </w:rPr>
                              <w:t>10;</w:t>
                            </w:r>
                          </w:p>
                          <w:p w14:paraId="43EA633C" w14:textId="77777777" w:rsidR="00822651" w:rsidRDefault="00000000">
                            <w:pPr>
                              <w:spacing w:before="62"/>
                              <w:ind w:left="612"/>
                              <w:rPr>
                                <w:rFonts w:ascii="Georgia"/>
                              </w:rPr>
                            </w:pPr>
                            <w:r>
                              <w:rPr>
                                <w:rFonts w:ascii="Georgia"/>
                                <w:spacing w:val="-10"/>
                                <w:w w:val="120"/>
                              </w:rPr>
                              <w:t>}</w:t>
                            </w:r>
                          </w:p>
                          <w:p w14:paraId="11EDBB62" w14:textId="77777777" w:rsidR="00822651" w:rsidRDefault="00000000">
                            <w:pPr>
                              <w:spacing w:before="61" w:line="300" w:lineRule="auto"/>
                              <w:ind w:left="620" w:right="2974"/>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6"/>
                                <w:w w:val="120"/>
                              </w:rPr>
                              <w:t xml:space="preserve"> </w:t>
                            </w:r>
                            <w:r>
                              <w:rPr>
                                <w:rFonts w:ascii="Georgia"/>
                                <w:color w:val="FF0000"/>
                                <w:spacing w:val="10"/>
                              </w:rPr>
                              <w:t>Sum</w:t>
                            </w:r>
                            <w:r>
                              <w:rPr>
                                <w:rFonts w:ascii="Georgia"/>
                                <w:color w:val="FF0000"/>
                                <w:spacing w:val="51"/>
                                <w:w w:val="120"/>
                              </w:rPr>
                              <w:t xml:space="preserve"> </w:t>
                            </w:r>
                            <w:r>
                              <w:rPr>
                                <w:rFonts w:ascii="Georgia"/>
                                <w:color w:val="FF0000"/>
                                <w:w w:val="120"/>
                              </w:rPr>
                              <w:t>of</w:t>
                            </w:r>
                            <w:r>
                              <w:rPr>
                                <w:rFonts w:ascii="Georgia"/>
                                <w:color w:val="FF0000"/>
                                <w:spacing w:val="73"/>
                                <w:w w:val="120"/>
                              </w:rPr>
                              <w:t xml:space="preserve"> </w:t>
                            </w:r>
                            <w:r>
                              <w:rPr>
                                <w:rFonts w:ascii="Georgia"/>
                                <w:color w:val="FF0000"/>
                                <w:spacing w:val="15"/>
                                <w:w w:val="120"/>
                              </w:rPr>
                              <w:t>digits</w:t>
                            </w:r>
                            <w:r>
                              <w:rPr>
                                <w:rFonts w:ascii="Georgia"/>
                                <w:color w:val="FF0000"/>
                                <w:spacing w:val="69"/>
                                <w:w w:val="120"/>
                              </w:rPr>
                              <w:t xml:space="preserve"> </w:t>
                            </w:r>
                            <w:r>
                              <w:rPr>
                                <w:rFonts w:ascii="Georgia"/>
                                <w:color w:val="FF0000"/>
                              </w:rPr>
                              <w:t>=</w:t>
                            </w:r>
                            <w:r>
                              <w:rPr>
                                <w:rFonts w:ascii="Georgia"/>
                                <w:color w:val="FF0000"/>
                                <w:spacing w:val="73"/>
                              </w:rPr>
                              <w:t xml:space="preserve"> </w:t>
                            </w:r>
                            <w:r>
                              <w:rPr>
                                <w:rFonts w:ascii="Georgia"/>
                                <w:color w:val="FF0000"/>
                              </w:rPr>
                              <w:t>%</w:t>
                            </w:r>
                            <w:r>
                              <w:rPr>
                                <w:rFonts w:ascii="Georgia"/>
                                <w:color w:val="FF0000"/>
                                <w:spacing w:val="-31"/>
                              </w:rPr>
                              <w:t xml:space="preserve"> </w:t>
                            </w:r>
                            <w:r>
                              <w:rPr>
                                <w:rFonts w:ascii="Georgia"/>
                                <w:color w:val="FF0000"/>
                                <w:spacing w:val="11"/>
                              </w:rPr>
                              <w:t>d\</w:t>
                            </w:r>
                            <w:r>
                              <w:rPr>
                                <w:rFonts w:ascii="Georgia"/>
                                <w:color w:val="FF0000"/>
                                <w:spacing w:val="-31"/>
                              </w:rPr>
                              <w:t xml:space="preserve"> </w:t>
                            </w:r>
                            <w:r>
                              <w:rPr>
                                <w:rFonts w:ascii="Georgia"/>
                                <w:color w:val="FF0000"/>
                                <w:spacing w:val="16"/>
                                <w:w w:val="120"/>
                              </w:rPr>
                              <w:t>n"</w:t>
                            </w:r>
                            <w:r>
                              <w:rPr>
                                <w:rFonts w:ascii="Georgia"/>
                                <w:spacing w:val="16"/>
                                <w:w w:val="120"/>
                              </w:rPr>
                              <w:t>,</w:t>
                            </w:r>
                            <w:r>
                              <w:rPr>
                                <w:rFonts w:ascii="Georgia"/>
                                <w:spacing w:val="64"/>
                                <w:w w:val="120"/>
                              </w:rPr>
                              <w:t xml:space="preserve"> </w:t>
                            </w:r>
                            <w:proofErr w:type="gramStart"/>
                            <w:r>
                              <w:rPr>
                                <w:rFonts w:ascii="Georgia"/>
                                <w:spacing w:val="10"/>
                              </w:rPr>
                              <w:t>sum</w:t>
                            </w:r>
                            <w:r>
                              <w:rPr>
                                <w:rFonts w:ascii="Georgia"/>
                                <w:spacing w:val="-25"/>
                              </w:rPr>
                              <w:t xml:space="preserve"> </w:t>
                            </w:r>
                            <w:r>
                              <w:rPr>
                                <w:rFonts w:ascii="Georgia"/>
                                <w:spacing w:val="11"/>
                                <w:w w:val="120"/>
                              </w:rPr>
                              <w:t>)</w:t>
                            </w:r>
                            <w:proofErr w:type="gramEnd"/>
                            <w:r>
                              <w:rPr>
                                <w:rFonts w:ascii="Georgia"/>
                                <w:spacing w:val="11"/>
                                <w:w w:val="120"/>
                              </w:rPr>
                              <w:t xml:space="preserve">; </w:t>
                            </w:r>
                            <w:r>
                              <w:rPr>
                                <w:rFonts w:ascii="Georgia"/>
                                <w:color w:val="0000FF"/>
                                <w:spacing w:val="15"/>
                                <w:w w:val="120"/>
                              </w:rPr>
                              <w:t>return</w:t>
                            </w:r>
                            <w:r>
                              <w:rPr>
                                <w:rFonts w:ascii="Georgia"/>
                                <w:color w:val="0000FF"/>
                                <w:spacing w:val="80"/>
                                <w:w w:val="120"/>
                              </w:rPr>
                              <w:t xml:space="preserve"> </w:t>
                            </w:r>
                            <w:r>
                              <w:rPr>
                                <w:rFonts w:ascii="Georgia"/>
                                <w:w w:val="120"/>
                              </w:rPr>
                              <w:t>0;</w:t>
                            </w:r>
                          </w:p>
                          <w:p w14:paraId="683A561F" w14:textId="77777777" w:rsidR="00822651" w:rsidRDefault="00000000">
                            <w:pPr>
                              <w:spacing w:line="248" w:lineRule="exact"/>
                              <w:ind w:left="71"/>
                              <w:rPr>
                                <w:rFonts w:ascii="Georgia"/>
                              </w:rPr>
                            </w:pPr>
                            <w:r>
                              <w:rPr>
                                <w:rFonts w:ascii="Georgia"/>
                                <w:spacing w:val="-10"/>
                                <w:w w:val="120"/>
                              </w:rPr>
                              <w:t>}</w:t>
                            </w:r>
                          </w:p>
                        </w:txbxContent>
                      </wps:txbx>
                      <wps:bodyPr wrap="square" lIns="0" tIns="0" rIns="0" bIns="0" rtlCol="0">
                        <a:noAutofit/>
                      </wps:bodyPr>
                    </wps:wsp>
                  </a:graphicData>
                </a:graphic>
              </wp:anchor>
            </w:drawing>
          </mc:Choice>
          <mc:Fallback>
            <w:pict>
              <v:shape w14:anchorId="69FEC4A0" id="Textbox 11" o:spid="_x0000_s1027" type="#_x0000_t202" style="position:absolute;margin-left:68.8pt;margin-top:3.45pt;width:457.7pt;height:240.1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" filled="f" strokeweight=".14039mm">
                <v:textbox inset="0,0,0,0">
                  <w:txbxContent>
                    <w:p w14:paraId="636FEED3" w14:textId="77777777" w:rsidR="00822651" w:rsidRDefault="00000000">
                      <w:pPr>
                        <w:spacing w:before="76"/>
                        <w:ind w:left="71"/>
                        <w:rPr>
                          <w:rFonts w:ascii="Georgia"/>
                        </w:rPr>
                      </w:pPr>
                      <w:r>
                        <w:rPr>
                          <w:rFonts w:ascii="Georgia"/>
                          <w:color w:val="0000FF"/>
                          <w:w w:val="110"/>
                        </w:rPr>
                        <w:t>#</w:t>
                      </w:r>
                      <w:r>
                        <w:rPr>
                          <w:rFonts w:ascii="Georgia"/>
                          <w:color w:val="0000FF"/>
                          <w:spacing w:val="-29"/>
                          <w:w w:val="110"/>
                        </w:rPr>
                        <w:t xml:space="preserve"> </w:t>
                      </w:r>
                      <w:r>
                        <w:rPr>
                          <w:rFonts w:ascii="Georgia"/>
                          <w:color w:val="0000FF"/>
                          <w:spacing w:val="16"/>
                          <w:w w:val="110"/>
                        </w:rPr>
                        <w:t>include</w:t>
                      </w:r>
                      <w:r>
                        <w:rPr>
                          <w:rFonts w:ascii="Georgia"/>
                          <w:color w:val="0000FF"/>
                          <w:spacing w:val="60"/>
                          <w:w w:val="110"/>
                        </w:rPr>
                        <w:t xml:space="preserve"> </w:t>
                      </w:r>
                      <w:r>
                        <w:rPr>
                          <w:rFonts w:ascii="Georgia"/>
                          <w:spacing w:val="16"/>
                          <w:w w:val="110"/>
                        </w:rPr>
                        <w:t>&lt;</w:t>
                      </w:r>
                      <w:proofErr w:type="spellStart"/>
                      <w:r>
                        <w:rPr>
                          <w:rFonts w:ascii="Georgia"/>
                          <w:spacing w:val="16"/>
                          <w:w w:val="110"/>
                        </w:rPr>
                        <w:t>stdio</w:t>
                      </w:r>
                      <w:proofErr w:type="spellEnd"/>
                      <w:r>
                        <w:rPr>
                          <w:rFonts w:ascii="Georgia"/>
                          <w:spacing w:val="-29"/>
                          <w:w w:val="110"/>
                        </w:rPr>
                        <w:t xml:space="preserve"> </w:t>
                      </w:r>
                      <w:r>
                        <w:rPr>
                          <w:rFonts w:ascii="Georgia"/>
                          <w:spacing w:val="9"/>
                          <w:w w:val="110"/>
                        </w:rPr>
                        <w:t>.h&gt;</w:t>
                      </w:r>
                    </w:p>
                    <w:p w14:paraId="5829F1B6" w14:textId="77777777" w:rsidR="00822651" w:rsidRDefault="00822651">
                      <w:pPr>
                        <w:pStyle w:val="BodyText"/>
                        <w:spacing w:before="123"/>
                        <w:rPr>
                          <w:rFonts w:ascii="Georgia"/>
                          <w:sz w:val="22"/>
                        </w:rPr>
                      </w:pPr>
                    </w:p>
                    <w:p w14:paraId="5C2AC3E2" w14:textId="77777777" w:rsidR="00822651" w:rsidRDefault="00000000">
                      <w:pPr>
                        <w:ind w:left="76"/>
                        <w:rPr>
                          <w:rFonts w:ascii="Georgia"/>
                        </w:rPr>
                      </w:pPr>
                      <w:r>
                        <w:rPr>
                          <w:rFonts w:ascii="Georgia"/>
                          <w:color w:val="0000FF"/>
                          <w:spacing w:val="10"/>
                          <w:w w:val="120"/>
                        </w:rPr>
                        <w:t>int</w:t>
                      </w:r>
                      <w:r>
                        <w:rPr>
                          <w:rFonts w:ascii="Georgia"/>
                          <w:color w:val="0000FF"/>
                          <w:spacing w:val="53"/>
                          <w:w w:val="120"/>
                        </w:rPr>
                        <w:t xml:space="preserve"> </w:t>
                      </w:r>
                      <w:r>
                        <w:rPr>
                          <w:rFonts w:ascii="Georgia"/>
                          <w:spacing w:val="13"/>
                          <w:w w:val="120"/>
                        </w:rPr>
                        <w:t>main</w:t>
                      </w:r>
                      <w:r>
                        <w:rPr>
                          <w:rFonts w:ascii="Georgia"/>
                          <w:spacing w:val="-31"/>
                          <w:w w:val="120"/>
                        </w:rPr>
                        <w:t xml:space="preserve"> </w:t>
                      </w:r>
                      <w:r>
                        <w:rPr>
                          <w:rFonts w:ascii="Georgia"/>
                          <w:w w:val="120"/>
                        </w:rPr>
                        <w:t>()</w:t>
                      </w:r>
                      <w:r>
                        <w:rPr>
                          <w:rFonts w:ascii="Georgia"/>
                          <w:spacing w:val="56"/>
                          <w:w w:val="120"/>
                        </w:rPr>
                        <w:t xml:space="preserve"> </w:t>
                      </w:r>
                      <w:r>
                        <w:rPr>
                          <w:rFonts w:ascii="Georgia"/>
                          <w:spacing w:val="-10"/>
                          <w:w w:val="120"/>
                        </w:rPr>
                        <w:t>{</w:t>
                      </w:r>
                    </w:p>
                    <w:p w14:paraId="6FA99D19" w14:textId="77777777" w:rsidR="00822651" w:rsidRDefault="00000000">
                      <w:pPr>
                        <w:spacing w:before="62" w:line="300" w:lineRule="auto"/>
                        <w:ind w:left="619" w:right="4791" w:hanging="2"/>
                        <w:rPr>
                          <w:rFonts w:ascii="Georgia"/>
                        </w:rPr>
                      </w:pPr>
                      <w:r>
                        <w:rPr>
                          <w:rFonts w:ascii="Georgia"/>
                          <w:color w:val="0000FF"/>
                          <w:spacing w:val="10"/>
                          <w:w w:val="120"/>
                        </w:rPr>
                        <w:t>int</w:t>
                      </w:r>
                      <w:r>
                        <w:rPr>
                          <w:rFonts w:ascii="Georgia"/>
                          <w:color w:val="0000FF"/>
                          <w:spacing w:val="80"/>
                          <w:w w:val="120"/>
                        </w:rPr>
                        <w:t xml:space="preserve"> </w:t>
                      </w:r>
                      <w:proofErr w:type="gramStart"/>
                      <w:r>
                        <w:rPr>
                          <w:rFonts w:ascii="Georgia"/>
                        </w:rPr>
                        <w:t>num</w:t>
                      </w:r>
                      <w:r>
                        <w:rPr>
                          <w:rFonts w:ascii="Georgia"/>
                          <w:spacing w:val="-15"/>
                        </w:rPr>
                        <w:t xml:space="preserve"> </w:t>
                      </w:r>
                      <w:r>
                        <w:rPr>
                          <w:rFonts w:ascii="Georgia"/>
                          <w:w w:val="160"/>
                        </w:rPr>
                        <w:t>,</w:t>
                      </w:r>
                      <w:proofErr w:type="gramEnd"/>
                      <w:r>
                        <w:rPr>
                          <w:rFonts w:ascii="Georgia"/>
                          <w:spacing w:val="40"/>
                          <w:w w:val="160"/>
                        </w:rPr>
                        <w:t xml:space="preserve"> </w:t>
                      </w:r>
                      <w:proofErr w:type="gramStart"/>
                      <w:r>
                        <w:rPr>
                          <w:rFonts w:ascii="Georgia"/>
                          <w:spacing w:val="12"/>
                          <w:w w:val="130"/>
                        </w:rPr>
                        <w:t>digit</w:t>
                      </w:r>
                      <w:r>
                        <w:rPr>
                          <w:rFonts w:ascii="Georgia"/>
                          <w:spacing w:val="-26"/>
                          <w:w w:val="130"/>
                        </w:rPr>
                        <w:t xml:space="preserve"> </w:t>
                      </w:r>
                      <w:r>
                        <w:rPr>
                          <w:rFonts w:ascii="Georgia"/>
                          <w:w w:val="160"/>
                        </w:rPr>
                        <w:t>,</w:t>
                      </w:r>
                      <w:proofErr w:type="gramEnd"/>
                      <w:r>
                        <w:rPr>
                          <w:rFonts w:ascii="Georgia"/>
                          <w:spacing w:val="40"/>
                          <w:w w:val="160"/>
                        </w:rPr>
                        <w:t xml:space="preserve"> </w:t>
                      </w:r>
                      <w:r>
                        <w:rPr>
                          <w:rFonts w:ascii="Georgia"/>
                          <w:spacing w:val="10"/>
                        </w:rPr>
                        <w:t>sum</w:t>
                      </w:r>
                      <w:r>
                        <w:rPr>
                          <w:rFonts w:ascii="Georgia"/>
                          <w:spacing w:val="80"/>
                        </w:rPr>
                        <w:t xml:space="preserve"> </w:t>
                      </w:r>
                      <w:r>
                        <w:rPr>
                          <w:rFonts w:ascii="Georgia"/>
                        </w:rPr>
                        <w:t>=</w:t>
                      </w:r>
                      <w:r>
                        <w:rPr>
                          <w:rFonts w:ascii="Georgia"/>
                          <w:spacing w:val="80"/>
                          <w:w w:val="120"/>
                        </w:rPr>
                        <w:t xml:space="preserve"> </w:t>
                      </w:r>
                      <w:r>
                        <w:rPr>
                          <w:rFonts w:ascii="Georgia"/>
                          <w:w w:val="120"/>
                        </w:rPr>
                        <w:t xml:space="preserve">0; </w:t>
                      </w:r>
                      <w:proofErr w:type="gramStart"/>
                      <w:r>
                        <w:rPr>
                          <w:rFonts w:ascii="Georgia"/>
                          <w:spacing w:val="18"/>
                          <w:w w:val="120"/>
                        </w:rPr>
                        <w:t>printf(</w:t>
                      </w:r>
                      <w:proofErr w:type="gramEnd"/>
                      <w:r>
                        <w:rPr>
                          <w:rFonts w:ascii="Georgia"/>
                          <w:color w:val="FF0000"/>
                          <w:spacing w:val="18"/>
                          <w:w w:val="120"/>
                        </w:rPr>
                        <w:t>"</w:t>
                      </w:r>
                      <w:r>
                        <w:rPr>
                          <w:rFonts w:ascii="Georgia"/>
                          <w:color w:val="FF0000"/>
                          <w:spacing w:val="-35"/>
                          <w:w w:val="120"/>
                        </w:rPr>
                        <w:t xml:space="preserve"> </w:t>
                      </w:r>
                      <w:r>
                        <w:rPr>
                          <w:rFonts w:ascii="Georgia"/>
                          <w:color w:val="FF0000"/>
                          <w:spacing w:val="14"/>
                          <w:w w:val="120"/>
                        </w:rPr>
                        <w:t>Enter</w:t>
                      </w:r>
                      <w:r>
                        <w:rPr>
                          <w:rFonts w:ascii="Georgia"/>
                          <w:color w:val="FF0000"/>
                          <w:spacing w:val="64"/>
                          <w:w w:val="120"/>
                        </w:rPr>
                        <w:t xml:space="preserve"> </w:t>
                      </w:r>
                      <w:r>
                        <w:rPr>
                          <w:rFonts w:ascii="Georgia"/>
                          <w:color w:val="FF0000"/>
                          <w:w w:val="120"/>
                        </w:rPr>
                        <w:t>a</w:t>
                      </w:r>
                      <w:r>
                        <w:rPr>
                          <w:rFonts w:ascii="Georgia"/>
                          <w:color w:val="FF0000"/>
                          <w:spacing w:val="69"/>
                          <w:w w:val="120"/>
                        </w:rPr>
                        <w:t xml:space="preserve"> </w:t>
                      </w:r>
                      <w:r>
                        <w:rPr>
                          <w:rFonts w:ascii="Georgia"/>
                          <w:color w:val="FF0000"/>
                          <w:spacing w:val="17"/>
                        </w:rPr>
                        <w:t>number:</w:t>
                      </w:r>
                      <w:r>
                        <w:rPr>
                          <w:rFonts w:ascii="Georgia"/>
                          <w:color w:val="FF0000"/>
                          <w:spacing w:val="63"/>
                          <w:w w:val="120"/>
                        </w:rPr>
                        <w:t xml:space="preserve"> </w:t>
                      </w:r>
                      <w:r>
                        <w:rPr>
                          <w:rFonts w:ascii="Georgia"/>
                          <w:color w:val="FF0000"/>
                          <w:spacing w:val="14"/>
                          <w:w w:val="120"/>
                        </w:rPr>
                        <w:t>"</w:t>
                      </w:r>
                      <w:r>
                        <w:rPr>
                          <w:rFonts w:ascii="Georgia"/>
                          <w:spacing w:val="14"/>
                          <w:w w:val="120"/>
                        </w:rPr>
                        <w:t xml:space="preserve">); </w:t>
                      </w:r>
                      <w:proofErr w:type="gramStart"/>
                      <w:r>
                        <w:rPr>
                          <w:rFonts w:ascii="Georgia"/>
                          <w:spacing w:val="16"/>
                          <w:w w:val="120"/>
                        </w:rPr>
                        <w:t>scanf(</w:t>
                      </w:r>
                      <w:proofErr w:type="gramEnd"/>
                      <w:r>
                        <w:rPr>
                          <w:rFonts w:ascii="Georgia"/>
                          <w:color w:val="FF0000"/>
                          <w:spacing w:val="16"/>
                          <w:w w:val="120"/>
                        </w:rPr>
                        <w:t>"%</w:t>
                      </w:r>
                      <w:r>
                        <w:rPr>
                          <w:rFonts w:ascii="Georgia"/>
                          <w:color w:val="FF0000"/>
                          <w:spacing w:val="-42"/>
                          <w:w w:val="120"/>
                        </w:rPr>
                        <w:t xml:space="preserve"> </w:t>
                      </w:r>
                      <w:r>
                        <w:rPr>
                          <w:rFonts w:ascii="Georgia"/>
                          <w:color w:val="FF0000"/>
                          <w:spacing w:val="16"/>
                          <w:w w:val="120"/>
                        </w:rPr>
                        <w:t>d"</w:t>
                      </w:r>
                      <w:r>
                        <w:rPr>
                          <w:rFonts w:ascii="Georgia"/>
                          <w:spacing w:val="16"/>
                          <w:w w:val="120"/>
                        </w:rPr>
                        <w:t>,</w:t>
                      </w:r>
                      <w:r>
                        <w:rPr>
                          <w:rFonts w:ascii="Georgia"/>
                          <w:spacing w:val="36"/>
                          <w:w w:val="120"/>
                        </w:rPr>
                        <w:t xml:space="preserve"> </w:t>
                      </w:r>
                      <w:r>
                        <w:rPr>
                          <w:rFonts w:ascii="Georgia"/>
                        </w:rPr>
                        <w:t>&amp;</w:t>
                      </w:r>
                      <w:r>
                        <w:rPr>
                          <w:rFonts w:ascii="Georgia"/>
                          <w:spacing w:val="-25"/>
                        </w:rPr>
                        <w:t xml:space="preserve"> </w:t>
                      </w:r>
                      <w:proofErr w:type="gramStart"/>
                      <w:r>
                        <w:rPr>
                          <w:rFonts w:ascii="Georgia"/>
                          <w:spacing w:val="10"/>
                        </w:rPr>
                        <w:t>num</w:t>
                      </w:r>
                      <w:r>
                        <w:rPr>
                          <w:rFonts w:ascii="Georgia"/>
                          <w:spacing w:val="-25"/>
                        </w:rPr>
                        <w:t xml:space="preserve"> </w:t>
                      </w:r>
                      <w:r>
                        <w:rPr>
                          <w:rFonts w:ascii="Georgia"/>
                          <w:spacing w:val="11"/>
                          <w:w w:val="130"/>
                        </w:rPr>
                        <w:t>)</w:t>
                      </w:r>
                      <w:proofErr w:type="gramEnd"/>
                      <w:r>
                        <w:rPr>
                          <w:rFonts w:ascii="Georgia"/>
                          <w:spacing w:val="11"/>
                          <w:w w:val="130"/>
                        </w:rPr>
                        <w:t>;</w:t>
                      </w:r>
                    </w:p>
                    <w:p w14:paraId="58FCCCC7" w14:textId="77777777" w:rsidR="00822651" w:rsidRDefault="00822651">
                      <w:pPr>
                        <w:pStyle w:val="BodyText"/>
                        <w:spacing w:before="59"/>
                        <w:rPr>
                          <w:rFonts w:ascii="Georgia"/>
                          <w:sz w:val="22"/>
                        </w:rPr>
                      </w:pPr>
                    </w:p>
                    <w:p w14:paraId="7548E281" w14:textId="77777777" w:rsidR="00822651" w:rsidRDefault="00000000">
                      <w:pPr>
                        <w:spacing w:line="300" w:lineRule="auto"/>
                        <w:ind w:left="1159" w:right="5713" w:hanging="540"/>
                        <w:rPr>
                          <w:rFonts w:ascii="Georgia"/>
                        </w:rPr>
                      </w:pPr>
                      <w:r>
                        <w:rPr>
                          <w:rFonts w:ascii="Georgia"/>
                          <w:color w:val="0000FF"/>
                          <w:spacing w:val="14"/>
                          <w:w w:val="125"/>
                        </w:rPr>
                        <w:t>while</w:t>
                      </w:r>
                      <w:r>
                        <w:rPr>
                          <w:rFonts w:ascii="Georgia"/>
                          <w:color w:val="0000FF"/>
                          <w:spacing w:val="80"/>
                          <w:w w:val="125"/>
                        </w:rPr>
                        <w:t xml:space="preserve"> </w:t>
                      </w:r>
                      <w:proofErr w:type="gramStart"/>
                      <w:r>
                        <w:rPr>
                          <w:rFonts w:ascii="Georgia"/>
                          <w:w w:val="125"/>
                        </w:rPr>
                        <w:t>(</w:t>
                      </w:r>
                      <w:r>
                        <w:rPr>
                          <w:rFonts w:ascii="Georgia"/>
                          <w:spacing w:val="-39"/>
                          <w:w w:val="125"/>
                        </w:rPr>
                        <w:t xml:space="preserve"> </w:t>
                      </w:r>
                      <w:r>
                        <w:rPr>
                          <w:rFonts w:ascii="Georgia"/>
                          <w:spacing w:val="10"/>
                        </w:rPr>
                        <w:t>num</w:t>
                      </w:r>
                      <w:r>
                        <w:rPr>
                          <w:rFonts w:ascii="Georgia"/>
                          <w:spacing w:val="80"/>
                          <w:w w:val="125"/>
                        </w:rPr>
                        <w:t xml:space="preserve"> </w:t>
                      </w:r>
                      <w:r>
                        <w:rPr>
                          <w:rFonts w:ascii="Georgia"/>
                          <w:w w:val="125"/>
                        </w:rPr>
                        <w:t>!=</w:t>
                      </w:r>
                      <w:proofErr w:type="gramEnd"/>
                      <w:r>
                        <w:rPr>
                          <w:rFonts w:ascii="Georgia"/>
                          <w:spacing w:val="80"/>
                          <w:w w:val="125"/>
                        </w:rPr>
                        <w:t xml:space="preserve"> </w:t>
                      </w:r>
                      <w:r>
                        <w:rPr>
                          <w:rFonts w:ascii="Georgia"/>
                        </w:rPr>
                        <w:t>0)</w:t>
                      </w:r>
                      <w:r>
                        <w:rPr>
                          <w:rFonts w:ascii="Georgia"/>
                          <w:spacing w:val="80"/>
                          <w:w w:val="125"/>
                        </w:rPr>
                        <w:t xml:space="preserve"> </w:t>
                      </w:r>
                      <w:proofErr w:type="gramStart"/>
                      <w:r>
                        <w:rPr>
                          <w:rFonts w:ascii="Georgia"/>
                          <w:w w:val="125"/>
                        </w:rPr>
                        <w:t xml:space="preserve">{ </w:t>
                      </w:r>
                      <w:r>
                        <w:rPr>
                          <w:rFonts w:ascii="Georgia"/>
                          <w:spacing w:val="14"/>
                          <w:w w:val="125"/>
                        </w:rPr>
                        <w:t>digit</w:t>
                      </w:r>
                      <w:proofErr w:type="gramEnd"/>
                      <w:r>
                        <w:rPr>
                          <w:rFonts w:ascii="Georgia"/>
                          <w:spacing w:val="40"/>
                          <w:w w:val="125"/>
                        </w:rPr>
                        <w:t xml:space="preserve"> </w:t>
                      </w:r>
                      <w:r>
                        <w:rPr>
                          <w:rFonts w:ascii="Georgia"/>
                        </w:rPr>
                        <w:t>=</w:t>
                      </w:r>
                      <w:r>
                        <w:rPr>
                          <w:rFonts w:ascii="Georgia"/>
                          <w:spacing w:val="53"/>
                        </w:rPr>
                        <w:t xml:space="preserve"> </w:t>
                      </w:r>
                      <w:r>
                        <w:rPr>
                          <w:rFonts w:ascii="Georgia"/>
                          <w:spacing w:val="10"/>
                        </w:rPr>
                        <w:t>num</w:t>
                      </w:r>
                      <w:r>
                        <w:rPr>
                          <w:rFonts w:ascii="Georgia"/>
                          <w:spacing w:val="53"/>
                        </w:rPr>
                        <w:t xml:space="preserve"> </w:t>
                      </w:r>
                      <w:r>
                        <w:rPr>
                          <w:rFonts w:ascii="Georgia"/>
                        </w:rPr>
                        <w:t>%</w:t>
                      </w:r>
                      <w:r>
                        <w:rPr>
                          <w:rFonts w:ascii="Georgia"/>
                          <w:spacing w:val="40"/>
                          <w:w w:val="125"/>
                        </w:rPr>
                        <w:t xml:space="preserve"> </w:t>
                      </w:r>
                      <w:r>
                        <w:rPr>
                          <w:rFonts w:ascii="Georgia"/>
                          <w:spacing w:val="10"/>
                          <w:w w:val="125"/>
                        </w:rPr>
                        <w:t xml:space="preserve">10; </w:t>
                      </w:r>
                      <w:r>
                        <w:rPr>
                          <w:rFonts w:ascii="Georgia"/>
                          <w:spacing w:val="10"/>
                        </w:rPr>
                        <w:t>sum</w:t>
                      </w:r>
                      <w:r>
                        <w:rPr>
                          <w:rFonts w:ascii="Georgia"/>
                          <w:spacing w:val="80"/>
                        </w:rPr>
                        <w:t xml:space="preserve"> </w:t>
                      </w:r>
                      <w:r>
                        <w:rPr>
                          <w:rFonts w:ascii="Georgia"/>
                        </w:rPr>
                        <w:t>+=</w:t>
                      </w:r>
                      <w:r>
                        <w:rPr>
                          <w:rFonts w:ascii="Georgia"/>
                          <w:spacing w:val="80"/>
                          <w:w w:val="125"/>
                        </w:rPr>
                        <w:t xml:space="preserve"> </w:t>
                      </w:r>
                      <w:r>
                        <w:rPr>
                          <w:rFonts w:ascii="Georgia"/>
                          <w:spacing w:val="16"/>
                          <w:w w:val="125"/>
                        </w:rPr>
                        <w:t>digit;</w:t>
                      </w:r>
                    </w:p>
                    <w:p w14:paraId="08266481" w14:textId="77777777" w:rsidR="00822651" w:rsidRDefault="00000000">
                      <w:pPr>
                        <w:spacing w:line="247" w:lineRule="exact"/>
                        <w:ind w:left="1159"/>
                        <w:rPr>
                          <w:rFonts w:ascii="Georgia"/>
                        </w:rPr>
                      </w:pPr>
                      <w:r>
                        <w:rPr>
                          <w:rFonts w:ascii="Georgia"/>
                        </w:rPr>
                        <w:t>num</w:t>
                      </w:r>
                      <w:r>
                        <w:rPr>
                          <w:rFonts w:ascii="Georgia"/>
                          <w:spacing w:val="69"/>
                        </w:rPr>
                        <w:t xml:space="preserve"> </w:t>
                      </w:r>
                      <w:r>
                        <w:rPr>
                          <w:rFonts w:ascii="Georgia"/>
                        </w:rPr>
                        <w:t>/=</w:t>
                      </w:r>
                      <w:r>
                        <w:rPr>
                          <w:rFonts w:ascii="Georgia"/>
                          <w:spacing w:val="70"/>
                        </w:rPr>
                        <w:t xml:space="preserve"> </w:t>
                      </w:r>
                      <w:r>
                        <w:rPr>
                          <w:rFonts w:ascii="Georgia"/>
                          <w:spacing w:val="-5"/>
                        </w:rPr>
                        <w:t>10;</w:t>
                      </w:r>
                    </w:p>
                    <w:p w14:paraId="43EA633C" w14:textId="77777777" w:rsidR="00822651" w:rsidRDefault="00000000">
                      <w:pPr>
                        <w:spacing w:before="62"/>
                        <w:ind w:left="612"/>
                        <w:rPr>
                          <w:rFonts w:ascii="Georgia"/>
                        </w:rPr>
                      </w:pPr>
                      <w:r>
                        <w:rPr>
                          <w:rFonts w:ascii="Georgia"/>
                          <w:spacing w:val="-10"/>
                          <w:w w:val="120"/>
                        </w:rPr>
                        <w:t>}</w:t>
                      </w:r>
                    </w:p>
                    <w:p w14:paraId="11EDBB62" w14:textId="77777777" w:rsidR="00822651" w:rsidRDefault="00000000">
                      <w:pPr>
                        <w:spacing w:before="61" w:line="300" w:lineRule="auto"/>
                        <w:ind w:left="620" w:right="2974"/>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6"/>
                          <w:w w:val="120"/>
                        </w:rPr>
                        <w:t xml:space="preserve"> </w:t>
                      </w:r>
                      <w:r>
                        <w:rPr>
                          <w:rFonts w:ascii="Georgia"/>
                          <w:color w:val="FF0000"/>
                          <w:spacing w:val="10"/>
                        </w:rPr>
                        <w:t>Sum</w:t>
                      </w:r>
                      <w:r>
                        <w:rPr>
                          <w:rFonts w:ascii="Georgia"/>
                          <w:color w:val="FF0000"/>
                          <w:spacing w:val="51"/>
                          <w:w w:val="120"/>
                        </w:rPr>
                        <w:t xml:space="preserve"> </w:t>
                      </w:r>
                      <w:r>
                        <w:rPr>
                          <w:rFonts w:ascii="Georgia"/>
                          <w:color w:val="FF0000"/>
                          <w:w w:val="120"/>
                        </w:rPr>
                        <w:t>of</w:t>
                      </w:r>
                      <w:r>
                        <w:rPr>
                          <w:rFonts w:ascii="Georgia"/>
                          <w:color w:val="FF0000"/>
                          <w:spacing w:val="73"/>
                          <w:w w:val="120"/>
                        </w:rPr>
                        <w:t xml:space="preserve"> </w:t>
                      </w:r>
                      <w:r>
                        <w:rPr>
                          <w:rFonts w:ascii="Georgia"/>
                          <w:color w:val="FF0000"/>
                          <w:spacing w:val="15"/>
                          <w:w w:val="120"/>
                        </w:rPr>
                        <w:t>digits</w:t>
                      </w:r>
                      <w:r>
                        <w:rPr>
                          <w:rFonts w:ascii="Georgia"/>
                          <w:color w:val="FF0000"/>
                          <w:spacing w:val="69"/>
                          <w:w w:val="120"/>
                        </w:rPr>
                        <w:t xml:space="preserve"> </w:t>
                      </w:r>
                      <w:r>
                        <w:rPr>
                          <w:rFonts w:ascii="Georgia"/>
                          <w:color w:val="FF0000"/>
                        </w:rPr>
                        <w:t>=</w:t>
                      </w:r>
                      <w:r>
                        <w:rPr>
                          <w:rFonts w:ascii="Georgia"/>
                          <w:color w:val="FF0000"/>
                          <w:spacing w:val="73"/>
                        </w:rPr>
                        <w:t xml:space="preserve"> </w:t>
                      </w:r>
                      <w:r>
                        <w:rPr>
                          <w:rFonts w:ascii="Georgia"/>
                          <w:color w:val="FF0000"/>
                        </w:rPr>
                        <w:t>%</w:t>
                      </w:r>
                      <w:r>
                        <w:rPr>
                          <w:rFonts w:ascii="Georgia"/>
                          <w:color w:val="FF0000"/>
                          <w:spacing w:val="-31"/>
                        </w:rPr>
                        <w:t xml:space="preserve"> </w:t>
                      </w:r>
                      <w:r>
                        <w:rPr>
                          <w:rFonts w:ascii="Georgia"/>
                          <w:color w:val="FF0000"/>
                          <w:spacing w:val="11"/>
                        </w:rPr>
                        <w:t>d\</w:t>
                      </w:r>
                      <w:r>
                        <w:rPr>
                          <w:rFonts w:ascii="Georgia"/>
                          <w:color w:val="FF0000"/>
                          <w:spacing w:val="-31"/>
                        </w:rPr>
                        <w:t xml:space="preserve"> </w:t>
                      </w:r>
                      <w:r>
                        <w:rPr>
                          <w:rFonts w:ascii="Georgia"/>
                          <w:color w:val="FF0000"/>
                          <w:spacing w:val="16"/>
                          <w:w w:val="120"/>
                        </w:rPr>
                        <w:t>n"</w:t>
                      </w:r>
                      <w:r>
                        <w:rPr>
                          <w:rFonts w:ascii="Georgia"/>
                          <w:spacing w:val="16"/>
                          <w:w w:val="120"/>
                        </w:rPr>
                        <w:t>,</w:t>
                      </w:r>
                      <w:r>
                        <w:rPr>
                          <w:rFonts w:ascii="Georgia"/>
                          <w:spacing w:val="64"/>
                          <w:w w:val="120"/>
                        </w:rPr>
                        <w:t xml:space="preserve"> </w:t>
                      </w:r>
                      <w:proofErr w:type="gramStart"/>
                      <w:r>
                        <w:rPr>
                          <w:rFonts w:ascii="Georgia"/>
                          <w:spacing w:val="10"/>
                        </w:rPr>
                        <w:t>sum</w:t>
                      </w:r>
                      <w:r>
                        <w:rPr>
                          <w:rFonts w:ascii="Georgia"/>
                          <w:spacing w:val="-25"/>
                        </w:rPr>
                        <w:t xml:space="preserve"> </w:t>
                      </w:r>
                      <w:r>
                        <w:rPr>
                          <w:rFonts w:ascii="Georgia"/>
                          <w:spacing w:val="11"/>
                          <w:w w:val="120"/>
                        </w:rPr>
                        <w:t>)</w:t>
                      </w:r>
                      <w:proofErr w:type="gramEnd"/>
                      <w:r>
                        <w:rPr>
                          <w:rFonts w:ascii="Georgia"/>
                          <w:spacing w:val="11"/>
                          <w:w w:val="120"/>
                        </w:rPr>
                        <w:t xml:space="preserve">; </w:t>
                      </w:r>
                      <w:r>
                        <w:rPr>
                          <w:rFonts w:ascii="Georgia"/>
                          <w:color w:val="0000FF"/>
                          <w:spacing w:val="15"/>
                          <w:w w:val="120"/>
                        </w:rPr>
                        <w:t>return</w:t>
                      </w:r>
                      <w:r>
                        <w:rPr>
                          <w:rFonts w:ascii="Georgia"/>
                          <w:color w:val="0000FF"/>
                          <w:spacing w:val="80"/>
                          <w:w w:val="120"/>
                        </w:rPr>
                        <w:t xml:space="preserve"> </w:t>
                      </w:r>
                      <w:r>
                        <w:rPr>
                          <w:rFonts w:ascii="Georgia"/>
                          <w:w w:val="120"/>
                        </w:rPr>
                        <w:t>0;</w:t>
                      </w:r>
                    </w:p>
                    <w:p w14:paraId="683A561F" w14:textId="77777777" w:rsidR="00822651" w:rsidRDefault="00000000">
                      <w:pPr>
                        <w:spacing w:line="248" w:lineRule="exact"/>
                        <w:ind w:left="71"/>
                        <w:rPr>
                          <w:rFonts w:ascii="Georgia"/>
                        </w:rPr>
                      </w:pPr>
                      <w:r>
                        <w:rPr>
                          <w:rFonts w:ascii="Georgia"/>
                          <w:spacing w:val="-10"/>
                          <w:w w:val="120"/>
                        </w:rPr>
                        <w:t>}</w:t>
                      </w:r>
                    </w:p>
                  </w:txbxContent>
                </v:textbox>
                <w10:wrap type="topAndBottom" anchorx="page"/>
              </v:shape>
            </w:pict>
          </mc:Fallback>
        </mc:AlternateContent>
      </w:r>
    </w:p>
    <w:p w14:paraId="1E93883C" w14:textId="77777777" w:rsidR="00822651" w:rsidRDefault="00822651">
      <w:pPr>
        <w:pStyle w:val="BodyText"/>
        <w:spacing w:before="171"/>
        <w:rPr>
          <w:rFonts w:ascii="Georgia"/>
          <w:b/>
          <w:sz w:val="28"/>
        </w:rPr>
      </w:pPr>
    </w:p>
    <w:p w14:paraId="1CDE330D" w14:textId="77777777" w:rsidR="00822651" w:rsidRDefault="00000000">
      <w:pPr>
        <w:pStyle w:val="ListParagraph"/>
        <w:numPr>
          <w:ilvl w:val="0"/>
          <w:numId w:val="2"/>
        </w:numPr>
        <w:tabs>
          <w:tab w:val="left" w:pos="550"/>
        </w:tabs>
        <w:spacing w:before="0"/>
        <w:ind w:hanging="385"/>
        <w:rPr>
          <w:rFonts w:ascii="Cambria"/>
          <w:b/>
          <w:sz w:val="28"/>
        </w:rPr>
      </w:pPr>
      <w:r>
        <w:rPr>
          <w:rFonts w:ascii="Cambria"/>
          <w:b/>
          <w:w w:val="105"/>
          <w:sz w:val="28"/>
        </w:rPr>
        <w:t>The</w:t>
      </w:r>
      <w:r>
        <w:rPr>
          <w:rFonts w:ascii="Cambria"/>
          <w:b/>
          <w:spacing w:val="35"/>
          <w:w w:val="105"/>
          <w:sz w:val="28"/>
        </w:rPr>
        <w:t xml:space="preserve"> </w:t>
      </w:r>
      <w:r>
        <w:rPr>
          <w:rFonts w:ascii="MingLiU_HKSCS-ExtB"/>
          <w:w w:val="105"/>
          <w:sz w:val="28"/>
        </w:rPr>
        <w:t>do-while</w:t>
      </w:r>
      <w:r>
        <w:rPr>
          <w:rFonts w:ascii="MingLiU_HKSCS-ExtB"/>
          <w:spacing w:val="-42"/>
          <w:w w:val="105"/>
          <w:sz w:val="28"/>
        </w:rPr>
        <w:t xml:space="preserve"> </w:t>
      </w:r>
      <w:r>
        <w:rPr>
          <w:rFonts w:ascii="Cambria"/>
          <w:b/>
          <w:spacing w:val="-4"/>
          <w:w w:val="105"/>
          <w:sz w:val="28"/>
        </w:rPr>
        <w:t>Loop</w:t>
      </w:r>
    </w:p>
    <w:p w14:paraId="1359379E" w14:textId="77777777" w:rsidR="00822651" w:rsidRDefault="00000000">
      <w:pPr>
        <w:pStyle w:val="BodyText"/>
        <w:spacing w:before="151"/>
        <w:jc w:val="center"/>
      </w:pPr>
      <w:r>
        <w:rPr>
          <w:w w:val="120"/>
        </w:rPr>
        <w:t>do</w:t>
      </w:r>
      <w:r>
        <w:rPr>
          <w:spacing w:val="51"/>
          <w:w w:val="120"/>
        </w:rPr>
        <w:t xml:space="preserve"> </w:t>
      </w:r>
      <w:proofErr w:type="gramStart"/>
      <w:r>
        <w:rPr>
          <w:w w:val="120"/>
        </w:rPr>
        <w:t>{</w:t>
      </w:r>
      <w:r>
        <w:rPr>
          <w:spacing w:val="51"/>
          <w:w w:val="120"/>
        </w:rPr>
        <w:t xml:space="preserve"> </w:t>
      </w:r>
      <w:r>
        <w:rPr>
          <w:w w:val="120"/>
        </w:rPr>
        <w:t>statement</w:t>
      </w:r>
      <w:proofErr w:type="gramEnd"/>
      <w:r>
        <w:rPr>
          <w:w w:val="120"/>
        </w:rPr>
        <w:t>(s)</w:t>
      </w:r>
      <w:proofErr w:type="gramStart"/>
      <w:r>
        <w:rPr>
          <w:w w:val="120"/>
        </w:rPr>
        <w:t>;</w:t>
      </w:r>
      <w:r>
        <w:rPr>
          <w:spacing w:val="51"/>
          <w:w w:val="120"/>
        </w:rPr>
        <w:t xml:space="preserve"> </w:t>
      </w:r>
      <w:r>
        <w:rPr>
          <w:w w:val="120"/>
        </w:rPr>
        <w:t>}</w:t>
      </w:r>
      <w:proofErr w:type="gramEnd"/>
      <w:r>
        <w:rPr>
          <w:spacing w:val="51"/>
          <w:w w:val="120"/>
        </w:rPr>
        <w:t xml:space="preserve"> </w:t>
      </w:r>
      <w:r>
        <w:rPr>
          <w:w w:val="120"/>
        </w:rPr>
        <w:t>while</w:t>
      </w:r>
      <w:r>
        <w:rPr>
          <w:spacing w:val="52"/>
          <w:w w:val="120"/>
        </w:rPr>
        <w:t xml:space="preserve"> </w:t>
      </w:r>
      <w:r>
        <w:rPr>
          <w:spacing w:val="-2"/>
          <w:w w:val="120"/>
        </w:rPr>
        <w:t>(condition);</w:t>
      </w:r>
    </w:p>
    <w:p w14:paraId="60B75D39" w14:textId="77777777" w:rsidR="00822651" w:rsidRDefault="00000000">
      <w:pPr>
        <w:pStyle w:val="BodyText"/>
        <w:spacing w:before="229" w:line="288" w:lineRule="auto"/>
        <w:ind w:left="165"/>
      </w:pPr>
      <w:r>
        <w:rPr>
          <w:w w:val="105"/>
        </w:rPr>
        <w:t>Unlike</w:t>
      </w:r>
      <w:r>
        <w:rPr>
          <w:spacing w:val="31"/>
          <w:w w:val="105"/>
        </w:rPr>
        <w:t xml:space="preserve"> </w:t>
      </w:r>
      <w:r>
        <w:rPr>
          <w:w w:val="105"/>
        </w:rPr>
        <w:t>for</w:t>
      </w:r>
      <w:r>
        <w:rPr>
          <w:spacing w:val="31"/>
          <w:w w:val="105"/>
        </w:rPr>
        <w:t xml:space="preserve"> </w:t>
      </w:r>
      <w:r>
        <w:rPr>
          <w:w w:val="105"/>
        </w:rPr>
        <w:t>and</w:t>
      </w:r>
      <w:r>
        <w:rPr>
          <w:spacing w:val="31"/>
          <w:w w:val="105"/>
        </w:rPr>
        <w:t xml:space="preserve"> </w:t>
      </w:r>
      <w:r>
        <w:rPr>
          <w:w w:val="105"/>
        </w:rPr>
        <w:t>while,</w:t>
      </w:r>
      <w:r>
        <w:rPr>
          <w:spacing w:val="33"/>
          <w:w w:val="105"/>
        </w:rPr>
        <w:t xml:space="preserve"> </w:t>
      </w:r>
      <w:r>
        <w:rPr>
          <w:w w:val="105"/>
        </w:rPr>
        <w:t>the</w:t>
      </w:r>
      <w:r>
        <w:rPr>
          <w:spacing w:val="31"/>
          <w:w w:val="105"/>
        </w:rPr>
        <w:t xml:space="preserve"> </w:t>
      </w:r>
      <w:r>
        <w:rPr>
          <w:w w:val="105"/>
        </w:rPr>
        <w:t>condition</w:t>
      </w:r>
      <w:r>
        <w:rPr>
          <w:spacing w:val="31"/>
          <w:w w:val="105"/>
        </w:rPr>
        <w:t xml:space="preserve"> </w:t>
      </w:r>
      <w:r>
        <w:rPr>
          <w:w w:val="105"/>
        </w:rPr>
        <w:t>is</w:t>
      </w:r>
      <w:r>
        <w:rPr>
          <w:spacing w:val="30"/>
          <w:w w:val="105"/>
        </w:rPr>
        <w:t xml:space="preserve"> </w:t>
      </w:r>
      <w:r>
        <w:rPr>
          <w:w w:val="105"/>
        </w:rPr>
        <w:t>checked</w:t>
      </w:r>
      <w:r>
        <w:rPr>
          <w:spacing w:val="30"/>
          <w:w w:val="105"/>
        </w:rPr>
        <w:t xml:space="preserve"> </w:t>
      </w:r>
      <w:r>
        <w:rPr>
          <w:rFonts w:ascii="Georgia" w:hAnsi="Georgia"/>
          <w:b/>
          <w:w w:val="105"/>
        </w:rPr>
        <w:t>after</w:t>
      </w:r>
      <w:r>
        <w:rPr>
          <w:rFonts w:ascii="Georgia" w:hAnsi="Georgia"/>
          <w:b/>
          <w:spacing w:val="30"/>
          <w:w w:val="105"/>
        </w:rPr>
        <w:t xml:space="preserve"> </w:t>
      </w:r>
      <w:r>
        <w:rPr>
          <w:w w:val="105"/>
        </w:rPr>
        <w:t>the</w:t>
      </w:r>
      <w:r>
        <w:rPr>
          <w:spacing w:val="31"/>
          <w:w w:val="105"/>
        </w:rPr>
        <w:t xml:space="preserve"> </w:t>
      </w:r>
      <w:r>
        <w:rPr>
          <w:w w:val="105"/>
        </w:rPr>
        <w:t>body</w:t>
      </w:r>
      <w:r>
        <w:rPr>
          <w:spacing w:val="31"/>
          <w:w w:val="105"/>
        </w:rPr>
        <w:t xml:space="preserve"> </w:t>
      </w:r>
      <w:r>
        <w:rPr>
          <w:w w:val="105"/>
        </w:rPr>
        <w:t>runs</w:t>
      </w:r>
      <w:r>
        <w:rPr>
          <w:spacing w:val="31"/>
          <w:w w:val="105"/>
        </w:rPr>
        <w:t xml:space="preserve"> </w:t>
      </w:r>
      <w:r>
        <w:rPr>
          <w:w w:val="105"/>
        </w:rPr>
        <w:t>—</w:t>
      </w:r>
      <w:r>
        <w:rPr>
          <w:spacing w:val="31"/>
          <w:w w:val="105"/>
        </w:rPr>
        <w:t xml:space="preserve"> </w:t>
      </w:r>
      <w:r>
        <w:rPr>
          <w:w w:val="105"/>
        </w:rPr>
        <w:t>so</w:t>
      </w:r>
      <w:r>
        <w:rPr>
          <w:spacing w:val="31"/>
          <w:w w:val="105"/>
        </w:rPr>
        <w:t xml:space="preserve"> </w:t>
      </w:r>
      <w:r>
        <w:rPr>
          <w:w w:val="105"/>
        </w:rPr>
        <w:t>a</w:t>
      </w:r>
      <w:r>
        <w:rPr>
          <w:spacing w:val="31"/>
          <w:w w:val="105"/>
        </w:rPr>
        <w:t xml:space="preserve"> </w:t>
      </w:r>
      <w:r>
        <w:rPr>
          <w:w w:val="105"/>
        </w:rPr>
        <w:t xml:space="preserve">do-while loop always executes its body </w:t>
      </w:r>
      <w:r>
        <w:rPr>
          <w:rFonts w:ascii="Georgia" w:hAnsi="Georgia"/>
          <w:b/>
          <w:w w:val="105"/>
        </w:rPr>
        <w:t>at least once</w:t>
      </w:r>
      <w:r>
        <w:rPr>
          <w:w w:val="105"/>
        </w:rPr>
        <w:t>.</w:t>
      </w:r>
    </w:p>
    <w:p w14:paraId="75802FB7" w14:textId="77777777" w:rsidR="00822651" w:rsidRDefault="00000000">
      <w:pPr>
        <w:pStyle w:val="Heading3"/>
        <w:spacing w:before="5"/>
      </w:pPr>
      <w:r>
        <w:rPr>
          <w:spacing w:val="-6"/>
        </w:rPr>
        <w:t>Sample</w:t>
      </w:r>
      <w:r>
        <w:rPr>
          <w:spacing w:val="4"/>
        </w:rPr>
        <w:t xml:space="preserve"> </w:t>
      </w:r>
      <w:r>
        <w:rPr>
          <w:spacing w:val="-6"/>
        </w:rPr>
        <w:t>Program</w:t>
      </w:r>
      <w:r>
        <w:rPr>
          <w:spacing w:val="4"/>
        </w:rPr>
        <w:t xml:space="preserve"> </w:t>
      </w:r>
      <w:r>
        <w:rPr>
          <w:spacing w:val="-6"/>
        </w:rPr>
        <w:t>3:</w:t>
      </w:r>
      <w:r>
        <w:rPr>
          <w:spacing w:val="26"/>
        </w:rPr>
        <w:t xml:space="preserve"> </w:t>
      </w:r>
      <w:r>
        <w:rPr>
          <w:spacing w:val="-6"/>
        </w:rPr>
        <w:t>Input</w:t>
      </w:r>
      <w:r>
        <w:rPr>
          <w:spacing w:val="4"/>
        </w:rPr>
        <w:t xml:space="preserve"> </w:t>
      </w:r>
      <w:r>
        <w:rPr>
          <w:spacing w:val="-6"/>
        </w:rPr>
        <w:t>Validation</w:t>
      </w:r>
    </w:p>
    <w:p w14:paraId="51B381C8" w14:textId="77777777" w:rsidR="00822651" w:rsidRDefault="00000000">
      <w:pPr>
        <w:pStyle w:val="BodyText"/>
        <w:spacing w:before="6"/>
        <w:rPr>
          <w:rFonts w:ascii="Georgia"/>
          <w:b/>
          <w:sz w:val="3"/>
        </w:rPr>
      </w:pPr>
      <w:r>
        <w:rPr>
          <w:rFonts w:ascii="Georgia"/>
          <w:b/>
          <w:noProof/>
          <w:sz w:val="3"/>
        </w:rPr>
        <mc:AlternateContent>
          <mc:Choice Requires="wps">
            <w:drawing>
              <wp:anchor distT="0" distB="0" distL="0" distR="0" simplePos="0" relativeHeight="251655680" behindDoc="1" locked="0" layoutInCell="1" allowOverlap="1" wp14:anchorId="7BD3F290" wp14:editId="0D0D6B30">
                <wp:simplePos x="0" y="0"/>
                <wp:positionH relativeFrom="page">
                  <wp:posOffset>873760</wp:posOffset>
                </wp:positionH>
                <wp:positionV relativeFrom="paragraph">
                  <wp:posOffset>43180</wp:posOffset>
                </wp:positionV>
                <wp:extent cx="5812790" cy="2851785"/>
                <wp:effectExtent l="0" t="0" r="0" b="0"/>
                <wp:wrapTopAndBottom/>
                <wp:docPr id="12" name="Textbox 12"/>
                <wp:cNvGraphicFramePr/>
                <a:graphic xmlns:a="http://schemas.openxmlformats.org/drawingml/2006/main">
                  <a:graphicData uri="http://schemas.microsoft.com/office/word/2010/wordprocessingShape">
                    <wps:wsp>
                      <wps:cNvSpPr txBox="1"/>
                      <wps:spPr>
                        <a:xfrm>
                          <a:off x="0" y="0"/>
                          <a:ext cx="5812790" cy="2851785"/>
                        </a:xfrm>
                        <a:prstGeom prst="rect">
                          <a:avLst/>
                        </a:prstGeom>
                        <a:ln w="5054">
                          <a:solidFill>
                            <a:srgbClr val="000000"/>
                          </a:solidFill>
                          <a:prstDash val="solid"/>
                        </a:ln>
                      </wps:spPr>
                      <wps:txbx>
                        <w:txbxContent>
                          <w:p w14:paraId="1DFE18AD" w14:textId="77777777" w:rsidR="00822651" w:rsidRDefault="00000000">
                            <w:pPr>
                              <w:spacing w:before="76" w:line="300" w:lineRule="auto"/>
                              <w:ind w:left="76" w:right="6373" w:hanging="6"/>
                              <w:rPr>
                                <w:rFonts w:ascii="Georgia"/>
                              </w:rPr>
                            </w:pPr>
                            <w:r>
                              <w:rPr>
                                <w:rFonts w:ascii="Georgia"/>
                                <w:color w:val="0000FF"/>
                                <w:w w:val="110"/>
                              </w:rPr>
                              <w:t>#</w:t>
                            </w:r>
                            <w:r>
                              <w:rPr>
                                <w:rFonts w:ascii="Georgia"/>
                                <w:color w:val="0000FF"/>
                                <w:spacing w:val="-29"/>
                                <w:w w:val="110"/>
                              </w:rPr>
                              <w:t xml:space="preserve"> </w:t>
                            </w:r>
                            <w:r>
                              <w:rPr>
                                <w:rFonts w:ascii="Georgia"/>
                                <w:color w:val="0000FF"/>
                                <w:spacing w:val="14"/>
                                <w:w w:val="110"/>
                              </w:rPr>
                              <w:t>include</w:t>
                            </w:r>
                            <w:r>
                              <w:rPr>
                                <w:rFonts w:ascii="Georgia"/>
                                <w:color w:val="0000FF"/>
                                <w:spacing w:val="52"/>
                                <w:w w:val="110"/>
                              </w:rPr>
                              <w:t xml:space="preserve"> </w:t>
                            </w:r>
                            <w:r>
                              <w:rPr>
                                <w:rFonts w:ascii="Georgia"/>
                                <w:spacing w:val="14"/>
                                <w:w w:val="110"/>
                              </w:rPr>
                              <w:t>&lt;</w:t>
                            </w:r>
                            <w:proofErr w:type="spellStart"/>
                            <w:r>
                              <w:rPr>
                                <w:rFonts w:ascii="Georgia"/>
                                <w:spacing w:val="14"/>
                                <w:w w:val="110"/>
                              </w:rPr>
                              <w:t>stdio</w:t>
                            </w:r>
                            <w:proofErr w:type="spellEnd"/>
                            <w:r>
                              <w:rPr>
                                <w:rFonts w:ascii="Georgia"/>
                                <w:spacing w:val="-30"/>
                                <w:w w:val="110"/>
                              </w:rPr>
                              <w:t xml:space="preserve"> </w:t>
                            </w:r>
                            <w:r>
                              <w:rPr>
                                <w:rFonts w:ascii="Georgia"/>
                                <w:spacing w:val="14"/>
                                <w:w w:val="110"/>
                              </w:rPr>
                              <w:t xml:space="preserve">.h&gt; </w:t>
                            </w:r>
                            <w:r>
                              <w:rPr>
                                <w:rFonts w:ascii="Georgia"/>
                                <w:color w:val="0000FF"/>
                                <w:spacing w:val="10"/>
                                <w:w w:val="115"/>
                              </w:rPr>
                              <w:t>int</w:t>
                            </w:r>
                            <w:r>
                              <w:rPr>
                                <w:rFonts w:ascii="Georgia"/>
                                <w:color w:val="0000FF"/>
                                <w:spacing w:val="80"/>
                                <w:w w:val="115"/>
                              </w:rPr>
                              <w:t xml:space="preserve"> </w:t>
                            </w:r>
                            <w:r>
                              <w:rPr>
                                <w:rFonts w:ascii="Georgia"/>
                                <w:spacing w:val="13"/>
                                <w:w w:val="115"/>
                              </w:rPr>
                              <w:t>main</w:t>
                            </w:r>
                            <w:r>
                              <w:rPr>
                                <w:rFonts w:ascii="Georgia"/>
                                <w:spacing w:val="-19"/>
                                <w:w w:val="115"/>
                              </w:rPr>
                              <w:t xml:space="preserve"> </w:t>
                            </w:r>
                            <w:r>
                              <w:rPr>
                                <w:rFonts w:ascii="Georgia"/>
                                <w:w w:val="115"/>
                              </w:rPr>
                              <w:t>()</w:t>
                            </w:r>
                            <w:r>
                              <w:rPr>
                                <w:rFonts w:ascii="Georgia"/>
                                <w:spacing w:val="80"/>
                                <w:w w:val="115"/>
                              </w:rPr>
                              <w:t xml:space="preserve"> </w:t>
                            </w:r>
                            <w:r>
                              <w:rPr>
                                <w:rFonts w:ascii="Georgia"/>
                                <w:w w:val="115"/>
                              </w:rPr>
                              <w:t>{</w:t>
                            </w:r>
                          </w:p>
                          <w:p w14:paraId="380560F1" w14:textId="77777777" w:rsidR="00822651" w:rsidRDefault="00000000">
                            <w:pPr>
                              <w:spacing w:line="248" w:lineRule="exact"/>
                              <w:ind w:left="617"/>
                              <w:rPr>
                                <w:rFonts w:ascii="Georgia"/>
                              </w:rPr>
                            </w:pPr>
                            <w:r>
                              <w:rPr>
                                <w:rFonts w:ascii="Georgia"/>
                                <w:color w:val="0000FF"/>
                                <w:spacing w:val="10"/>
                              </w:rPr>
                              <w:t>int</w:t>
                            </w:r>
                            <w:r>
                              <w:rPr>
                                <w:rFonts w:ascii="Georgia"/>
                                <w:color w:val="0000FF"/>
                                <w:spacing w:val="72"/>
                              </w:rPr>
                              <w:t xml:space="preserve"> </w:t>
                            </w:r>
                            <w:proofErr w:type="gramStart"/>
                            <w:r>
                              <w:rPr>
                                <w:rFonts w:ascii="Georgia"/>
                                <w:spacing w:val="10"/>
                              </w:rPr>
                              <w:t>num</w:t>
                            </w:r>
                            <w:r>
                              <w:rPr>
                                <w:rFonts w:ascii="Georgia"/>
                                <w:spacing w:val="-25"/>
                              </w:rPr>
                              <w:t xml:space="preserve"> </w:t>
                            </w:r>
                            <w:r>
                              <w:rPr>
                                <w:rFonts w:ascii="Georgia"/>
                                <w:spacing w:val="-10"/>
                              </w:rPr>
                              <w:t>;</w:t>
                            </w:r>
                            <w:proofErr w:type="gramEnd"/>
                          </w:p>
                          <w:p w14:paraId="4164CAF4" w14:textId="77777777" w:rsidR="00822651" w:rsidRDefault="00822651">
                            <w:pPr>
                              <w:pStyle w:val="BodyText"/>
                              <w:spacing w:before="123"/>
                              <w:rPr>
                                <w:rFonts w:ascii="Georgia"/>
                                <w:sz w:val="22"/>
                              </w:rPr>
                            </w:pPr>
                          </w:p>
                          <w:p w14:paraId="52CABE78" w14:textId="77777777" w:rsidR="00822651" w:rsidRDefault="00000000">
                            <w:pPr>
                              <w:ind w:left="616"/>
                              <w:rPr>
                                <w:rFonts w:ascii="Georgia"/>
                              </w:rPr>
                            </w:pPr>
                            <w:r>
                              <w:rPr>
                                <w:rFonts w:ascii="Georgia"/>
                                <w:color w:val="0000FF"/>
                                <w:w w:val="105"/>
                              </w:rPr>
                              <w:t>do</w:t>
                            </w:r>
                            <w:r>
                              <w:rPr>
                                <w:rFonts w:ascii="Georgia"/>
                                <w:color w:val="0000FF"/>
                                <w:spacing w:val="63"/>
                                <w:w w:val="150"/>
                              </w:rPr>
                              <w:t xml:space="preserve"> </w:t>
                            </w:r>
                            <w:r>
                              <w:rPr>
                                <w:rFonts w:ascii="Georgia"/>
                                <w:spacing w:val="-12"/>
                                <w:w w:val="105"/>
                              </w:rPr>
                              <w:t>{</w:t>
                            </w:r>
                          </w:p>
                          <w:p w14:paraId="46F9D48A" w14:textId="77777777" w:rsidR="00822651" w:rsidRDefault="00000000">
                            <w:pPr>
                              <w:spacing w:before="62" w:line="300" w:lineRule="auto"/>
                              <w:ind w:left="1160" w:right="2974"/>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5"/>
                                <w:w w:val="120"/>
                              </w:rPr>
                              <w:t xml:space="preserve"> </w:t>
                            </w:r>
                            <w:r>
                              <w:rPr>
                                <w:rFonts w:ascii="Georgia"/>
                                <w:color w:val="FF0000"/>
                                <w:spacing w:val="14"/>
                                <w:w w:val="120"/>
                              </w:rPr>
                              <w:t>Enter</w:t>
                            </w:r>
                            <w:r>
                              <w:rPr>
                                <w:rFonts w:ascii="Georgia"/>
                                <w:color w:val="FF0000"/>
                                <w:spacing w:val="69"/>
                                <w:w w:val="120"/>
                              </w:rPr>
                              <w:t xml:space="preserve"> </w:t>
                            </w:r>
                            <w:r>
                              <w:rPr>
                                <w:rFonts w:ascii="Georgia"/>
                                <w:color w:val="FF0000"/>
                                <w:w w:val="120"/>
                              </w:rPr>
                              <w:t>a</w:t>
                            </w:r>
                            <w:r>
                              <w:rPr>
                                <w:rFonts w:ascii="Georgia"/>
                                <w:color w:val="FF0000"/>
                                <w:spacing w:val="74"/>
                                <w:w w:val="120"/>
                              </w:rPr>
                              <w:t xml:space="preserve"> </w:t>
                            </w:r>
                            <w:r>
                              <w:rPr>
                                <w:rFonts w:ascii="Georgia"/>
                                <w:color w:val="FF0000"/>
                                <w:spacing w:val="17"/>
                                <w:w w:val="120"/>
                              </w:rPr>
                              <w:t>positive</w:t>
                            </w:r>
                            <w:r>
                              <w:rPr>
                                <w:rFonts w:ascii="Georgia"/>
                                <w:color w:val="FF0000"/>
                                <w:spacing w:val="80"/>
                                <w:w w:val="120"/>
                              </w:rPr>
                              <w:t xml:space="preserve"> </w:t>
                            </w:r>
                            <w:r>
                              <w:rPr>
                                <w:rFonts w:ascii="Georgia"/>
                                <w:color w:val="FF0000"/>
                                <w:spacing w:val="17"/>
                              </w:rPr>
                              <w:t>number:</w:t>
                            </w:r>
                            <w:r>
                              <w:rPr>
                                <w:rFonts w:ascii="Georgia"/>
                                <w:color w:val="FF0000"/>
                                <w:spacing w:val="40"/>
                                <w:w w:val="125"/>
                              </w:rPr>
                              <w:t xml:space="preserve"> </w:t>
                            </w:r>
                            <w:r>
                              <w:rPr>
                                <w:rFonts w:ascii="Georgia"/>
                                <w:color w:val="FF0000"/>
                                <w:spacing w:val="14"/>
                                <w:w w:val="125"/>
                              </w:rPr>
                              <w:t>"</w:t>
                            </w:r>
                            <w:r>
                              <w:rPr>
                                <w:rFonts w:ascii="Georgia"/>
                                <w:spacing w:val="14"/>
                                <w:w w:val="125"/>
                              </w:rPr>
                              <w:t xml:space="preserve">); </w:t>
                            </w:r>
                            <w:proofErr w:type="gramStart"/>
                            <w:r>
                              <w:rPr>
                                <w:rFonts w:ascii="Georgia"/>
                                <w:spacing w:val="18"/>
                                <w:w w:val="120"/>
                              </w:rPr>
                              <w:t>scanf(</w:t>
                            </w:r>
                            <w:proofErr w:type="gramEnd"/>
                            <w:r>
                              <w:rPr>
                                <w:rFonts w:ascii="Georgia"/>
                                <w:color w:val="FF0000"/>
                                <w:spacing w:val="18"/>
                                <w:w w:val="120"/>
                              </w:rPr>
                              <w:t>"%</w:t>
                            </w:r>
                            <w:r>
                              <w:rPr>
                                <w:rFonts w:ascii="Georgia"/>
                                <w:color w:val="FF0000"/>
                                <w:spacing w:val="-42"/>
                                <w:w w:val="120"/>
                              </w:rPr>
                              <w:t xml:space="preserve"> </w:t>
                            </w:r>
                            <w:r>
                              <w:rPr>
                                <w:rFonts w:ascii="Georgia"/>
                                <w:color w:val="FF0000"/>
                                <w:spacing w:val="16"/>
                                <w:w w:val="120"/>
                              </w:rPr>
                              <w:t>d"</w:t>
                            </w:r>
                            <w:r>
                              <w:rPr>
                                <w:rFonts w:ascii="Georgia"/>
                                <w:spacing w:val="16"/>
                                <w:w w:val="120"/>
                              </w:rPr>
                              <w:t>,</w:t>
                            </w:r>
                            <w:r>
                              <w:rPr>
                                <w:rFonts w:ascii="Georgia"/>
                                <w:spacing w:val="36"/>
                                <w:w w:val="120"/>
                              </w:rPr>
                              <w:t xml:space="preserve"> </w:t>
                            </w:r>
                            <w:r>
                              <w:rPr>
                                <w:rFonts w:ascii="Georgia"/>
                              </w:rPr>
                              <w:t>&amp;</w:t>
                            </w:r>
                            <w:r>
                              <w:rPr>
                                <w:rFonts w:ascii="Georgia"/>
                                <w:spacing w:val="-25"/>
                              </w:rPr>
                              <w:t xml:space="preserve"> </w:t>
                            </w:r>
                            <w:proofErr w:type="gramStart"/>
                            <w:r>
                              <w:rPr>
                                <w:rFonts w:ascii="Georgia"/>
                                <w:spacing w:val="10"/>
                              </w:rPr>
                              <w:t>num</w:t>
                            </w:r>
                            <w:r>
                              <w:rPr>
                                <w:rFonts w:ascii="Georgia"/>
                                <w:spacing w:val="-25"/>
                              </w:rPr>
                              <w:t xml:space="preserve"> </w:t>
                            </w:r>
                            <w:r>
                              <w:rPr>
                                <w:rFonts w:ascii="Georgia"/>
                                <w:spacing w:val="11"/>
                                <w:w w:val="125"/>
                              </w:rPr>
                              <w:t>)</w:t>
                            </w:r>
                            <w:proofErr w:type="gramEnd"/>
                            <w:r>
                              <w:rPr>
                                <w:rFonts w:ascii="Georgia"/>
                                <w:spacing w:val="11"/>
                                <w:w w:val="125"/>
                              </w:rPr>
                              <w:t>;</w:t>
                            </w:r>
                          </w:p>
                          <w:p w14:paraId="795B8EE4" w14:textId="77777777" w:rsidR="00822651" w:rsidRDefault="00000000">
                            <w:pPr>
                              <w:spacing w:line="248" w:lineRule="exact"/>
                              <w:ind w:left="1157"/>
                              <w:rPr>
                                <w:rFonts w:ascii="Georgia"/>
                              </w:rPr>
                            </w:pPr>
                            <w:r>
                              <w:rPr>
                                <w:rFonts w:ascii="Georgia"/>
                                <w:color w:val="0000FF"/>
                                <w:w w:val="145"/>
                              </w:rPr>
                              <w:t>if</w:t>
                            </w:r>
                            <w:r>
                              <w:rPr>
                                <w:rFonts w:ascii="Georgia"/>
                                <w:color w:val="0000FF"/>
                                <w:spacing w:val="47"/>
                                <w:w w:val="145"/>
                              </w:rPr>
                              <w:t xml:space="preserve"> </w:t>
                            </w:r>
                            <w:proofErr w:type="gramStart"/>
                            <w:r>
                              <w:rPr>
                                <w:rFonts w:ascii="Georgia"/>
                                <w:w w:val="115"/>
                              </w:rPr>
                              <w:t>(</w:t>
                            </w:r>
                            <w:r>
                              <w:rPr>
                                <w:rFonts w:ascii="Georgia"/>
                                <w:spacing w:val="-33"/>
                                <w:w w:val="115"/>
                              </w:rPr>
                              <w:t xml:space="preserve"> </w:t>
                            </w:r>
                            <w:r>
                              <w:rPr>
                                <w:rFonts w:ascii="Georgia"/>
                                <w:spacing w:val="10"/>
                              </w:rPr>
                              <w:t>num</w:t>
                            </w:r>
                            <w:proofErr w:type="gramEnd"/>
                            <w:r>
                              <w:rPr>
                                <w:rFonts w:ascii="Georgia"/>
                                <w:spacing w:val="61"/>
                                <w:w w:val="150"/>
                              </w:rPr>
                              <w:t xml:space="preserve"> </w:t>
                            </w:r>
                            <w:r>
                              <w:rPr>
                                <w:rFonts w:ascii="Georgia"/>
                              </w:rPr>
                              <w:t>&lt;=</w:t>
                            </w:r>
                            <w:r>
                              <w:rPr>
                                <w:rFonts w:ascii="Georgia"/>
                                <w:spacing w:val="69"/>
                                <w:w w:val="115"/>
                              </w:rPr>
                              <w:t xml:space="preserve"> </w:t>
                            </w:r>
                            <w:r>
                              <w:rPr>
                                <w:rFonts w:ascii="Georgia"/>
                                <w:spacing w:val="-5"/>
                                <w:w w:val="115"/>
                              </w:rPr>
                              <w:t>0)</w:t>
                            </w:r>
                          </w:p>
                          <w:p w14:paraId="4885BC16" w14:textId="77777777" w:rsidR="00822651" w:rsidRDefault="00000000">
                            <w:pPr>
                              <w:spacing w:before="62"/>
                              <w:ind w:left="1702"/>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4"/>
                                <w:w w:val="120"/>
                              </w:rPr>
                              <w:t xml:space="preserve"> </w:t>
                            </w:r>
                            <w:r>
                              <w:rPr>
                                <w:rFonts w:ascii="Georgia"/>
                                <w:color w:val="FF0000"/>
                                <w:spacing w:val="16"/>
                                <w:w w:val="120"/>
                              </w:rPr>
                              <w:t>Invalid</w:t>
                            </w:r>
                            <w:r>
                              <w:rPr>
                                <w:rFonts w:ascii="Georgia"/>
                                <w:color w:val="FF0000"/>
                                <w:spacing w:val="66"/>
                                <w:w w:val="150"/>
                              </w:rPr>
                              <w:t xml:space="preserve"> </w:t>
                            </w:r>
                            <w:proofErr w:type="gramStart"/>
                            <w:r>
                              <w:rPr>
                                <w:rFonts w:ascii="Georgia"/>
                                <w:color w:val="FF0000"/>
                                <w:spacing w:val="12"/>
                                <w:w w:val="120"/>
                              </w:rPr>
                              <w:t>input</w:t>
                            </w:r>
                            <w:r>
                              <w:rPr>
                                <w:rFonts w:ascii="Georgia"/>
                                <w:color w:val="FF0000"/>
                                <w:spacing w:val="-21"/>
                                <w:w w:val="120"/>
                              </w:rPr>
                              <w:t xml:space="preserve"> </w:t>
                            </w:r>
                            <w:r>
                              <w:rPr>
                                <w:rFonts w:ascii="Georgia"/>
                                <w:color w:val="FF0000"/>
                                <w:w w:val="120"/>
                              </w:rPr>
                              <w:t>,</w:t>
                            </w:r>
                            <w:proofErr w:type="gramEnd"/>
                            <w:r>
                              <w:rPr>
                                <w:rFonts w:ascii="Georgia"/>
                                <w:color w:val="FF0000"/>
                                <w:spacing w:val="71"/>
                                <w:w w:val="150"/>
                              </w:rPr>
                              <w:t xml:space="preserve"> </w:t>
                            </w:r>
                            <w:r>
                              <w:rPr>
                                <w:rFonts w:ascii="Georgia"/>
                                <w:color w:val="FF0000"/>
                                <w:spacing w:val="10"/>
                                <w:w w:val="120"/>
                              </w:rPr>
                              <w:t>try</w:t>
                            </w:r>
                            <w:r>
                              <w:rPr>
                                <w:rFonts w:ascii="Georgia"/>
                                <w:color w:val="FF0000"/>
                                <w:spacing w:val="76"/>
                                <w:w w:val="150"/>
                              </w:rPr>
                              <w:t xml:space="preserve"> </w:t>
                            </w:r>
                            <w:proofErr w:type="gramStart"/>
                            <w:r>
                              <w:rPr>
                                <w:rFonts w:ascii="Georgia"/>
                                <w:color w:val="FF0000"/>
                                <w:spacing w:val="14"/>
                                <w:w w:val="120"/>
                              </w:rPr>
                              <w:t>again</w:t>
                            </w:r>
                            <w:r>
                              <w:rPr>
                                <w:rFonts w:ascii="Georgia"/>
                                <w:color w:val="FF0000"/>
                                <w:spacing w:val="-30"/>
                                <w:w w:val="120"/>
                              </w:rPr>
                              <w:t xml:space="preserve"> </w:t>
                            </w:r>
                            <w:r>
                              <w:rPr>
                                <w:rFonts w:ascii="Georgia"/>
                                <w:color w:val="FF0000"/>
                                <w:w w:val="120"/>
                              </w:rPr>
                              <w:t>.</w:t>
                            </w:r>
                            <w:proofErr w:type="gramEnd"/>
                            <w:r>
                              <w:rPr>
                                <w:rFonts w:ascii="Georgia"/>
                                <w:color w:val="FF0000"/>
                                <w:w w:val="120"/>
                              </w:rPr>
                              <w:t>\</w:t>
                            </w:r>
                            <w:r>
                              <w:rPr>
                                <w:rFonts w:ascii="Georgia"/>
                                <w:color w:val="FF0000"/>
                                <w:spacing w:val="-38"/>
                                <w:w w:val="120"/>
                              </w:rPr>
                              <w:t xml:space="preserve"> </w:t>
                            </w:r>
                            <w:r>
                              <w:rPr>
                                <w:rFonts w:ascii="Georgia"/>
                                <w:color w:val="FF0000"/>
                                <w:spacing w:val="12"/>
                                <w:w w:val="120"/>
                              </w:rPr>
                              <w:t>n"</w:t>
                            </w:r>
                            <w:r>
                              <w:rPr>
                                <w:rFonts w:ascii="Georgia"/>
                                <w:spacing w:val="12"/>
                                <w:w w:val="120"/>
                              </w:rPr>
                              <w:t>);</w:t>
                            </w:r>
                          </w:p>
                          <w:p w14:paraId="4D8D6A30" w14:textId="77777777" w:rsidR="00822651" w:rsidRDefault="00000000">
                            <w:pPr>
                              <w:spacing w:before="61"/>
                              <w:ind w:left="612"/>
                              <w:rPr>
                                <w:rFonts w:ascii="Georgia"/>
                              </w:rPr>
                            </w:pPr>
                            <w:r>
                              <w:rPr>
                                <w:rFonts w:ascii="Georgia"/>
                                <w:w w:val="115"/>
                              </w:rPr>
                              <w:t>}</w:t>
                            </w:r>
                            <w:r>
                              <w:rPr>
                                <w:rFonts w:ascii="Georgia"/>
                                <w:spacing w:val="54"/>
                                <w:w w:val="115"/>
                              </w:rPr>
                              <w:t xml:space="preserve"> </w:t>
                            </w:r>
                            <w:r>
                              <w:rPr>
                                <w:rFonts w:ascii="Georgia"/>
                                <w:color w:val="0000FF"/>
                                <w:spacing w:val="14"/>
                                <w:w w:val="115"/>
                              </w:rPr>
                              <w:t>while</w:t>
                            </w:r>
                            <w:r>
                              <w:rPr>
                                <w:rFonts w:ascii="Georgia"/>
                                <w:color w:val="0000FF"/>
                                <w:spacing w:val="62"/>
                                <w:w w:val="115"/>
                              </w:rPr>
                              <w:t xml:space="preserve"> </w:t>
                            </w:r>
                            <w:proofErr w:type="gramStart"/>
                            <w:r>
                              <w:rPr>
                                <w:rFonts w:ascii="Georgia"/>
                                <w:w w:val="115"/>
                              </w:rPr>
                              <w:t>(</w:t>
                            </w:r>
                            <w:r>
                              <w:rPr>
                                <w:rFonts w:ascii="Georgia"/>
                                <w:spacing w:val="-33"/>
                                <w:w w:val="115"/>
                              </w:rPr>
                              <w:t xml:space="preserve"> </w:t>
                            </w:r>
                            <w:r>
                              <w:rPr>
                                <w:rFonts w:ascii="Georgia"/>
                                <w:spacing w:val="10"/>
                              </w:rPr>
                              <w:t>num</w:t>
                            </w:r>
                            <w:proofErr w:type="gramEnd"/>
                            <w:r>
                              <w:rPr>
                                <w:rFonts w:ascii="Georgia"/>
                                <w:spacing w:val="77"/>
                              </w:rPr>
                              <w:t xml:space="preserve"> </w:t>
                            </w:r>
                            <w:r>
                              <w:rPr>
                                <w:rFonts w:ascii="Georgia"/>
                              </w:rPr>
                              <w:t>&lt;=</w:t>
                            </w:r>
                            <w:r>
                              <w:rPr>
                                <w:rFonts w:ascii="Georgia"/>
                                <w:spacing w:val="59"/>
                                <w:w w:val="115"/>
                              </w:rPr>
                              <w:t xml:space="preserve"> </w:t>
                            </w:r>
                            <w:r>
                              <w:rPr>
                                <w:rFonts w:ascii="Georgia"/>
                                <w:spacing w:val="8"/>
                                <w:w w:val="115"/>
                              </w:rPr>
                              <w:t>0);</w:t>
                            </w:r>
                          </w:p>
                          <w:p w14:paraId="452F973E" w14:textId="77777777" w:rsidR="00822651" w:rsidRDefault="00822651">
                            <w:pPr>
                              <w:pStyle w:val="BodyText"/>
                              <w:spacing w:before="123"/>
                              <w:rPr>
                                <w:rFonts w:ascii="Georgia"/>
                                <w:sz w:val="22"/>
                              </w:rPr>
                            </w:pPr>
                          </w:p>
                          <w:p w14:paraId="4DC9FD44" w14:textId="77777777" w:rsidR="00822651" w:rsidRDefault="00000000">
                            <w:pPr>
                              <w:spacing w:before="1" w:line="300" w:lineRule="auto"/>
                              <w:ind w:left="620" w:right="4084"/>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6"/>
                                <w:w w:val="120"/>
                              </w:rPr>
                              <w:t xml:space="preserve"> </w:t>
                            </w:r>
                            <w:r>
                              <w:rPr>
                                <w:rFonts w:ascii="Georgia"/>
                                <w:color w:val="FF0000"/>
                                <w:spacing w:val="10"/>
                                <w:w w:val="95"/>
                              </w:rPr>
                              <w:t>You</w:t>
                            </w:r>
                            <w:r>
                              <w:rPr>
                                <w:rFonts w:ascii="Georgia"/>
                                <w:color w:val="FF0000"/>
                                <w:spacing w:val="47"/>
                                <w:w w:val="120"/>
                              </w:rPr>
                              <w:t xml:space="preserve"> </w:t>
                            </w:r>
                            <w:proofErr w:type="gramStart"/>
                            <w:r>
                              <w:rPr>
                                <w:rFonts w:ascii="Georgia"/>
                                <w:color w:val="FF0000"/>
                                <w:spacing w:val="16"/>
                                <w:w w:val="120"/>
                              </w:rPr>
                              <w:t>entered</w:t>
                            </w:r>
                            <w:r>
                              <w:rPr>
                                <w:rFonts w:ascii="Georgia"/>
                                <w:color w:val="FF0000"/>
                                <w:spacing w:val="-33"/>
                                <w:w w:val="120"/>
                              </w:rPr>
                              <w:t xml:space="preserve"> </w:t>
                            </w:r>
                            <w:r>
                              <w:rPr>
                                <w:rFonts w:ascii="Georgia"/>
                                <w:color w:val="FF0000"/>
                                <w:w w:val="130"/>
                              </w:rPr>
                              <w:t>:</w:t>
                            </w:r>
                            <w:proofErr w:type="gramEnd"/>
                            <w:r>
                              <w:rPr>
                                <w:rFonts w:ascii="Georgia"/>
                                <w:color w:val="FF0000"/>
                                <w:spacing w:val="33"/>
                                <w:w w:val="130"/>
                              </w:rPr>
                              <w:t xml:space="preserve"> </w:t>
                            </w:r>
                            <w:r>
                              <w:rPr>
                                <w:rFonts w:ascii="Georgia"/>
                                <w:color w:val="FF0000"/>
                                <w:w w:val="95"/>
                              </w:rPr>
                              <w:t>%</w:t>
                            </w:r>
                            <w:r>
                              <w:rPr>
                                <w:rFonts w:ascii="Georgia"/>
                                <w:color w:val="FF0000"/>
                                <w:spacing w:val="-28"/>
                                <w:w w:val="95"/>
                              </w:rPr>
                              <w:t xml:space="preserve"> </w:t>
                            </w:r>
                            <w:r>
                              <w:rPr>
                                <w:rFonts w:ascii="Georgia"/>
                                <w:color w:val="FF0000"/>
                                <w:spacing w:val="11"/>
                                <w:w w:val="95"/>
                              </w:rPr>
                              <w:t>d\</w:t>
                            </w:r>
                            <w:r>
                              <w:rPr>
                                <w:rFonts w:ascii="Georgia"/>
                                <w:color w:val="FF0000"/>
                                <w:spacing w:val="-29"/>
                                <w:w w:val="95"/>
                              </w:rPr>
                              <w:t xml:space="preserve"> </w:t>
                            </w:r>
                            <w:r>
                              <w:rPr>
                                <w:rFonts w:ascii="Georgia"/>
                                <w:color w:val="FF0000"/>
                                <w:spacing w:val="16"/>
                                <w:w w:val="120"/>
                              </w:rPr>
                              <w:t>n"</w:t>
                            </w:r>
                            <w:r>
                              <w:rPr>
                                <w:rFonts w:ascii="Georgia"/>
                                <w:spacing w:val="16"/>
                                <w:w w:val="120"/>
                              </w:rPr>
                              <w:t>,</w:t>
                            </w:r>
                            <w:r>
                              <w:rPr>
                                <w:rFonts w:ascii="Georgia"/>
                                <w:spacing w:val="40"/>
                                <w:w w:val="120"/>
                              </w:rPr>
                              <w:t xml:space="preserve"> </w:t>
                            </w:r>
                            <w:proofErr w:type="gramStart"/>
                            <w:r>
                              <w:rPr>
                                <w:rFonts w:ascii="Georgia"/>
                                <w:spacing w:val="10"/>
                                <w:w w:val="95"/>
                              </w:rPr>
                              <w:t>num</w:t>
                            </w:r>
                            <w:r>
                              <w:rPr>
                                <w:rFonts w:ascii="Georgia"/>
                                <w:spacing w:val="-22"/>
                                <w:w w:val="95"/>
                              </w:rPr>
                              <w:t xml:space="preserve"> </w:t>
                            </w:r>
                            <w:r>
                              <w:rPr>
                                <w:rFonts w:ascii="Georgia"/>
                                <w:spacing w:val="11"/>
                                <w:w w:val="130"/>
                              </w:rPr>
                              <w:t>)</w:t>
                            </w:r>
                            <w:proofErr w:type="gramEnd"/>
                            <w:r>
                              <w:rPr>
                                <w:rFonts w:ascii="Georgia"/>
                                <w:spacing w:val="11"/>
                                <w:w w:val="130"/>
                              </w:rPr>
                              <w:t xml:space="preserve">; </w:t>
                            </w:r>
                            <w:r>
                              <w:rPr>
                                <w:rFonts w:ascii="Georgia"/>
                                <w:color w:val="0000FF"/>
                                <w:spacing w:val="15"/>
                                <w:w w:val="120"/>
                              </w:rPr>
                              <w:t>return</w:t>
                            </w:r>
                            <w:r>
                              <w:rPr>
                                <w:rFonts w:ascii="Georgia"/>
                                <w:color w:val="0000FF"/>
                                <w:spacing w:val="80"/>
                                <w:w w:val="120"/>
                              </w:rPr>
                              <w:t xml:space="preserve"> </w:t>
                            </w:r>
                            <w:r>
                              <w:rPr>
                                <w:rFonts w:ascii="Georgia"/>
                                <w:w w:val="120"/>
                              </w:rPr>
                              <w:t>0;</w:t>
                            </w:r>
                          </w:p>
                          <w:p w14:paraId="5905E814" w14:textId="77777777" w:rsidR="00822651" w:rsidRDefault="00000000">
                            <w:pPr>
                              <w:spacing w:line="248" w:lineRule="exact"/>
                              <w:ind w:left="71"/>
                              <w:rPr>
                                <w:rFonts w:ascii="Georgia"/>
                              </w:rPr>
                            </w:pPr>
                            <w:r>
                              <w:rPr>
                                <w:rFonts w:ascii="Georgia"/>
                                <w:spacing w:val="-10"/>
                                <w:w w:val="120"/>
                              </w:rPr>
                              <w:t>}</w:t>
                            </w:r>
                          </w:p>
                        </w:txbxContent>
                      </wps:txbx>
                      <wps:bodyPr wrap="square" lIns="0" tIns="0" rIns="0" bIns="0" rtlCol="0">
                        <a:noAutofit/>
                      </wps:bodyPr>
                    </wps:wsp>
                  </a:graphicData>
                </a:graphic>
              </wp:anchor>
            </w:drawing>
          </mc:Choice>
          <mc:Fallback>
            <w:pict>
              <v:shape w14:anchorId="7BD3F290" id="Textbox 12" o:spid="_x0000_s1028" type="#_x0000_t202" style="position:absolute;margin-left:68.8pt;margin-top:3.4pt;width:457.7pt;height:224.5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" filled="f" strokeweight=".14039mm">
                <v:textbox inset="0,0,0,0">
                  <w:txbxContent>
                    <w:p w14:paraId="1DFE18AD" w14:textId="77777777" w:rsidR="00822651" w:rsidRDefault="00000000">
                      <w:pPr>
                        <w:spacing w:before="76" w:line="300" w:lineRule="auto"/>
                        <w:ind w:left="76" w:right="6373" w:hanging="6"/>
                        <w:rPr>
                          <w:rFonts w:ascii="Georgia"/>
                        </w:rPr>
                      </w:pPr>
                      <w:r>
                        <w:rPr>
                          <w:rFonts w:ascii="Georgia"/>
                          <w:color w:val="0000FF"/>
                          <w:w w:val="110"/>
                        </w:rPr>
                        <w:t>#</w:t>
                      </w:r>
                      <w:r>
                        <w:rPr>
                          <w:rFonts w:ascii="Georgia"/>
                          <w:color w:val="0000FF"/>
                          <w:spacing w:val="-29"/>
                          <w:w w:val="110"/>
                        </w:rPr>
                        <w:t xml:space="preserve"> </w:t>
                      </w:r>
                      <w:r>
                        <w:rPr>
                          <w:rFonts w:ascii="Georgia"/>
                          <w:color w:val="0000FF"/>
                          <w:spacing w:val="14"/>
                          <w:w w:val="110"/>
                        </w:rPr>
                        <w:t>include</w:t>
                      </w:r>
                      <w:r>
                        <w:rPr>
                          <w:rFonts w:ascii="Georgia"/>
                          <w:color w:val="0000FF"/>
                          <w:spacing w:val="52"/>
                          <w:w w:val="110"/>
                        </w:rPr>
                        <w:t xml:space="preserve"> </w:t>
                      </w:r>
                      <w:r>
                        <w:rPr>
                          <w:rFonts w:ascii="Georgia"/>
                          <w:spacing w:val="14"/>
                          <w:w w:val="110"/>
                        </w:rPr>
                        <w:t>&lt;</w:t>
                      </w:r>
                      <w:proofErr w:type="spellStart"/>
                      <w:r>
                        <w:rPr>
                          <w:rFonts w:ascii="Georgia"/>
                          <w:spacing w:val="14"/>
                          <w:w w:val="110"/>
                        </w:rPr>
                        <w:t>stdio</w:t>
                      </w:r>
                      <w:proofErr w:type="spellEnd"/>
                      <w:r>
                        <w:rPr>
                          <w:rFonts w:ascii="Georgia"/>
                          <w:spacing w:val="-30"/>
                          <w:w w:val="110"/>
                        </w:rPr>
                        <w:t xml:space="preserve"> </w:t>
                      </w:r>
                      <w:r>
                        <w:rPr>
                          <w:rFonts w:ascii="Georgia"/>
                          <w:spacing w:val="14"/>
                          <w:w w:val="110"/>
                        </w:rPr>
                        <w:t xml:space="preserve">.h&gt; </w:t>
                      </w:r>
                      <w:r>
                        <w:rPr>
                          <w:rFonts w:ascii="Georgia"/>
                          <w:color w:val="0000FF"/>
                          <w:spacing w:val="10"/>
                          <w:w w:val="115"/>
                        </w:rPr>
                        <w:t>int</w:t>
                      </w:r>
                      <w:r>
                        <w:rPr>
                          <w:rFonts w:ascii="Georgia"/>
                          <w:color w:val="0000FF"/>
                          <w:spacing w:val="80"/>
                          <w:w w:val="115"/>
                        </w:rPr>
                        <w:t xml:space="preserve"> </w:t>
                      </w:r>
                      <w:r>
                        <w:rPr>
                          <w:rFonts w:ascii="Georgia"/>
                          <w:spacing w:val="13"/>
                          <w:w w:val="115"/>
                        </w:rPr>
                        <w:t>main</w:t>
                      </w:r>
                      <w:r>
                        <w:rPr>
                          <w:rFonts w:ascii="Georgia"/>
                          <w:spacing w:val="-19"/>
                          <w:w w:val="115"/>
                        </w:rPr>
                        <w:t xml:space="preserve"> </w:t>
                      </w:r>
                      <w:r>
                        <w:rPr>
                          <w:rFonts w:ascii="Georgia"/>
                          <w:w w:val="115"/>
                        </w:rPr>
                        <w:t>()</w:t>
                      </w:r>
                      <w:r>
                        <w:rPr>
                          <w:rFonts w:ascii="Georgia"/>
                          <w:spacing w:val="80"/>
                          <w:w w:val="115"/>
                        </w:rPr>
                        <w:t xml:space="preserve"> </w:t>
                      </w:r>
                      <w:r>
                        <w:rPr>
                          <w:rFonts w:ascii="Georgia"/>
                          <w:w w:val="115"/>
                        </w:rPr>
                        <w:t>{</w:t>
                      </w:r>
                    </w:p>
                    <w:p w14:paraId="380560F1" w14:textId="77777777" w:rsidR="00822651" w:rsidRDefault="00000000">
                      <w:pPr>
                        <w:spacing w:line="248" w:lineRule="exact"/>
                        <w:ind w:left="617"/>
                        <w:rPr>
                          <w:rFonts w:ascii="Georgia"/>
                        </w:rPr>
                      </w:pPr>
                      <w:r>
                        <w:rPr>
                          <w:rFonts w:ascii="Georgia"/>
                          <w:color w:val="0000FF"/>
                          <w:spacing w:val="10"/>
                        </w:rPr>
                        <w:t>int</w:t>
                      </w:r>
                      <w:r>
                        <w:rPr>
                          <w:rFonts w:ascii="Georgia"/>
                          <w:color w:val="0000FF"/>
                          <w:spacing w:val="72"/>
                        </w:rPr>
                        <w:t xml:space="preserve"> </w:t>
                      </w:r>
                      <w:proofErr w:type="gramStart"/>
                      <w:r>
                        <w:rPr>
                          <w:rFonts w:ascii="Georgia"/>
                          <w:spacing w:val="10"/>
                        </w:rPr>
                        <w:t>num</w:t>
                      </w:r>
                      <w:r>
                        <w:rPr>
                          <w:rFonts w:ascii="Georgia"/>
                          <w:spacing w:val="-25"/>
                        </w:rPr>
                        <w:t xml:space="preserve"> </w:t>
                      </w:r>
                      <w:r>
                        <w:rPr>
                          <w:rFonts w:ascii="Georgia"/>
                          <w:spacing w:val="-10"/>
                        </w:rPr>
                        <w:t>;</w:t>
                      </w:r>
                      <w:proofErr w:type="gramEnd"/>
                    </w:p>
                    <w:p w14:paraId="4164CAF4" w14:textId="77777777" w:rsidR="00822651" w:rsidRDefault="00822651">
                      <w:pPr>
                        <w:pStyle w:val="BodyText"/>
                        <w:spacing w:before="123"/>
                        <w:rPr>
                          <w:rFonts w:ascii="Georgia"/>
                          <w:sz w:val="22"/>
                        </w:rPr>
                      </w:pPr>
                    </w:p>
                    <w:p w14:paraId="52CABE78" w14:textId="77777777" w:rsidR="00822651" w:rsidRDefault="00000000">
                      <w:pPr>
                        <w:ind w:left="616"/>
                        <w:rPr>
                          <w:rFonts w:ascii="Georgia"/>
                        </w:rPr>
                      </w:pPr>
                      <w:r>
                        <w:rPr>
                          <w:rFonts w:ascii="Georgia"/>
                          <w:color w:val="0000FF"/>
                          <w:w w:val="105"/>
                        </w:rPr>
                        <w:t>do</w:t>
                      </w:r>
                      <w:r>
                        <w:rPr>
                          <w:rFonts w:ascii="Georgia"/>
                          <w:color w:val="0000FF"/>
                          <w:spacing w:val="63"/>
                          <w:w w:val="150"/>
                        </w:rPr>
                        <w:t xml:space="preserve"> </w:t>
                      </w:r>
                      <w:r>
                        <w:rPr>
                          <w:rFonts w:ascii="Georgia"/>
                          <w:spacing w:val="-12"/>
                          <w:w w:val="105"/>
                        </w:rPr>
                        <w:t>{</w:t>
                      </w:r>
                    </w:p>
                    <w:p w14:paraId="46F9D48A" w14:textId="77777777" w:rsidR="00822651" w:rsidRDefault="00000000">
                      <w:pPr>
                        <w:spacing w:before="62" w:line="300" w:lineRule="auto"/>
                        <w:ind w:left="1160" w:right="2974"/>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5"/>
                          <w:w w:val="120"/>
                        </w:rPr>
                        <w:t xml:space="preserve"> </w:t>
                      </w:r>
                      <w:r>
                        <w:rPr>
                          <w:rFonts w:ascii="Georgia"/>
                          <w:color w:val="FF0000"/>
                          <w:spacing w:val="14"/>
                          <w:w w:val="120"/>
                        </w:rPr>
                        <w:t>Enter</w:t>
                      </w:r>
                      <w:r>
                        <w:rPr>
                          <w:rFonts w:ascii="Georgia"/>
                          <w:color w:val="FF0000"/>
                          <w:spacing w:val="69"/>
                          <w:w w:val="120"/>
                        </w:rPr>
                        <w:t xml:space="preserve"> </w:t>
                      </w:r>
                      <w:r>
                        <w:rPr>
                          <w:rFonts w:ascii="Georgia"/>
                          <w:color w:val="FF0000"/>
                          <w:w w:val="120"/>
                        </w:rPr>
                        <w:t>a</w:t>
                      </w:r>
                      <w:r>
                        <w:rPr>
                          <w:rFonts w:ascii="Georgia"/>
                          <w:color w:val="FF0000"/>
                          <w:spacing w:val="74"/>
                          <w:w w:val="120"/>
                        </w:rPr>
                        <w:t xml:space="preserve"> </w:t>
                      </w:r>
                      <w:r>
                        <w:rPr>
                          <w:rFonts w:ascii="Georgia"/>
                          <w:color w:val="FF0000"/>
                          <w:spacing w:val="17"/>
                          <w:w w:val="120"/>
                        </w:rPr>
                        <w:t>positive</w:t>
                      </w:r>
                      <w:r>
                        <w:rPr>
                          <w:rFonts w:ascii="Georgia"/>
                          <w:color w:val="FF0000"/>
                          <w:spacing w:val="80"/>
                          <w:w w:val="120"/>
                        </w:rPr>
                        <w:t xml:space="preserve"> </w:t>
                      </w:r>
                      <w:r>
                        <w:rPr>
                          <w:rFonts w:ascii="Georgia"/>
                          <w:color w:val="FF0000"/>
                          <w:spacing w:val="17"/>
                        </w:rPr>
                        <w:t>number:</w:t>
                      </w:r>
                      <w:r>
                        <w:rPr>
                          <w:rFonts w:ascii="Georgia"/>
                          <w:color w:val="FF0000"/>
                          <w:spacing w:val="40"/>
                          <w:w w:val="125"/>
                        </w:rPr>
                        <w:t xml:space="preserve"> </w:t>
                      </w:r>
                      <w:r>
                        <w:rPr>
                          <w:rFonts w:ascii="Georgia"/>
                          <w:color w:val="FF0000"/>
                          <w:spacing w:val="14"/>
                          <w:w w:val="125"/>
                        </w:rPr>
                        <w:t>"</w:t>
                      </w:r>
                      <w:r>
                        <w:rPr>
                          <w:rFonts w:ascii="Georgia"/>
                          <w:spacing w:val="14"/>
                          <w:w w:val="125"/>
                        </w:rPr>
                        <w:t xml:space="preserve">); </w:t>
                      </w:r>
                      <w:proofErr w:type="gramStart"/>
                      <w:r>
                        <w:rPr>
                          <w:rFonts w:ascii="Georgia"/>
                          <w:spacing w:val="18"/>
                          <w:w w:val="120"/>
                        </w:rPr>
                        <w:t>scanf(</w:t>
                      </w:r>
                      <w:proofErr w:type="gramEnd"/>
                      <w:r>
                        <w:rPr>
                          <w:rFonts w:ascii="Georgia"/>
                          <w:color w:val="FF0000"/>
                          <w:spacing w:val="18"/>
                          <w:w w:val="120"/>
                        </w:rPr>
                        <w:t>"%</w:t>
                      </w:r>
                      <w:r>
                        <w:rPr>
                          <w:rFonts w:ascii="Georgia"/>
                          <w:color w:val="FF0000"/>
                          <w:spacing w:val="-42"/>
                          <w:w w:val="120"/>
                        </w:rPr>
                        <w:t xml:space="preserve"> </w:t>
                      </w:r>
                      <w:r>
                        <w:rPr>
                          <w:rFonts w:ascii="Georgia"/>
                          <w:color w:val="FF0000"/>
                          <w:spacing w:val="16"/>
                          <w:w w:val="120"/>
                        </w:rPr>
                        <w:t>d"</w:t>
                      </w:r>
                      <w:r>
                        <w:rPr>
                          <w:rFonts w:ascii="Georgia"/>
                          <w:spacing w:val="16"/>
                          <w:w w:val="120"/>
                        </w:rPr>
                        <w:t>,</w:t>
                      </w:r>
                      <w:r>
                        <w:rPr>
                          <w:rFonts w:ascii="Georgia"/>
                          <w:spacing w:val="36"/>
                          <w:w w:val="120"/>
                        </w:rPr>
                        <w:t xml:space="preserve"> </w:t>
                      </w:r>
                      <w:r>
                        <w:rPr>
                          <w:rFonts w:ascii="Georgia"/>
                        </w:rPr>
                        <w:t>&amp;</w:t>
                      </w:r>
                      <w:r>
                        <w:rPr>
                          <w:rFonts w:ascii="Georgia"/>
                          <w:spacing w:val="-25"/>
                        </w:rPr>
                        <w:t xml:space="preserve"> </w:t>
                      </w:r>
                      <w:proofErr w:type="gramStart"/>
                      <w:r>
                        <w:rPr>
                          <w:rFonts w:ascii="Georgia"/>
                          <w:spacing w:val="10"/>
                        </w:rPr>
                        <w:t>num</w:t>
                      </w:r>
                      <w:r>
                        <w:rPr>
                          <w:rFonts w:ascii="Georgia"/>
                          <w:spacing w:val="-25"/>
                        </w:rPr>
                        <w:t xml:space="preserve"> </w:t>
                      </w:r>
                      <w:r>
                        <w:rPr>
                          <w:rFonts w:ascii="Georgia"/>
                          <w:spacing w:val="11"/>
                          <w:w w:val="125"/>
                        </w:rPr>
                        <w:t>)</w:t>
                      </w:r>
                      <w:proofErr w:type="gramEnd"/>
                      <w:r>
                        <w:rPr>
                          <w:rFonts w:ascii="Georgia"/>
                          <w:spacing w:val="11"/>
                          <w:w w:val="125"/>
                        </w:rPr>
                        <w:t>;</w:t>
                      </w:r>
                    </w:p>
                    <w:p w14:paraId="795B8EE4" w14:textId="77777777" w:rsidR="00822651" w:rsidRDefault="00000000">
                      <w:pPr>
                        <w:spacing w:line="248" w:lineRule="exact"/>
                        <w:ind w:left="1157"/>
                        <w:rPr>
                          <w:rFonts w:ascii="Georgia"/>
                        </w:rPr>
                      </w:pPr>
                      <w:r>
                        <w:rPr>
                          <w:rFonts w:ascii="Georgia"/>
                          <w:color w:val="0000FF"/>
                          <w:w w:val="145"/>
                        </w:rPr>
                        <w:t>if</w:t>
                      </w:r>
                      <w:r>
                        <w:rPr>
                          <w:rFonts w:ascii="Georgia"/>
                          <w:color w:val="0000FF"/>
                          <w:spacing w:val="47"/>
                          <w:w w:val="145"/>
                        </w:rPr>
                        <w:t xml:space="preserve"> </w:t>
                      </w:r>
                      <w:proofErr w:type="gramStart"/>
                      <w:r>
                        <w:rPr>
                          <w:rFonts w:ascii="Georgia"/>
                          <w:w w:val="115"/>
                        </w:rPr>
                        <w:t>(</w:t>
                      </w:r>
                      <w:r>
                        <w:rPr>
                          <w:rFonts w:ascii="Georgia"/>
                          <w:spacing w:val="-33"/>
                          <w:w w:val="115"/>
                        </w:rPr>
                        <w:t xml:space="preserve"> </w:t>
                      </w:r>
                      <w:r>
                        <w:rPr>
                          <w:rFonts w:ascii="Georgia"/>
                          <w:spacing w:val="10"/>
                        </w:rPr>
                        <w:t>num</w:t>
                      </w:r>
                      <w:proofErr w:type="gramEnd"/>
                      <w:r>
                        <w:rPr>
                          <w:rFonts w:ascii="Georgia"/>
                          <w:spacing w:val="61"/>
                          <w:w w:val="150"/>
                        </w:rPr>
                        <w:t xml:space="preserve"> </w:t>
                      </w:r>
                      <w:r>
                        <w:rPr>
                          <w:rFonts w:ascii="Georgia"/>
                        </w:rPr>
                        <w:t>&lt;=</w:t>
                      </w:r>
                      <w:r>
                        <w:rPr>
                          <w:rFonts w:ascii="Georgia"/>
                          <w:spacing w:val="69"/>
                          <w:w w:val="115"/>
                        </w:rPr>
                        <w:t xml:space="preserve"> </w:t>
                      </w:r>
                      <w:r>
                        <w:rPr>
                          <w:rFonts w:ascii="Georgia"/>
                          <w:spacing w:val="-5"/>
                          <w:w w:val="115"/>
                        </w:rPr>
                        <w:t>0)</w:t>
                      </w:r>
                    </w:p>
                    <w:p w14:paraId="4885BC16" w14:textId="77777777" w:rsidR="00822651" w:rsidRDefault="00000000">
                      <w:pPr>
                        <w:spacing w:before="62"/>
                        <w:ind w:left="1702"/>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4"/>
                          <w:w w:val="120"/>
                        </w:rPr>
                        <w:t xml:space="preserve"> </w:t>
                      </w:r>
                      <w:r>
                        <w:rPr>
                          <w:rFonts w:ascii="Georgia"/>
                          <w:color w:val="FF0000"/>
                          <w:spacing w:val="16"/>
                          <w:w w:val="120"/>
                        </w:rPr>
                        <w:t>Invalid</w:t>
                      </w:r>
                      <w:r>
                        <w:rPr>
                          <w:rFonts w:ascii="Georgia"/>
                          <w:color w:val="FF0000"/>
                          <w:spacing w:val="66"/>
                          <w:w w:val="150"/>
                        </w:rPr>
                        <w:t xml:space="preserve"> </w:t>
                      </w:r>
                      <w:proofErr w:type="gramStart"/>
                      <w:r>
                        <w:rPr>
                          <w:rFonts w:ascii="Georgia"/>
                          <w:color w:val="FF0000"/>
                          <w:spacing w:val="12"/>
                          <w:w w:val="120"/>
                        </w:rPr>
                        <w:t>input</w:t>
                      </w:r>
                      <w:r>
                        <w:rPr>
                          <w:rFonts w:ascii="Georgia"/>
                          <w:color w:val="FF0000"/>
                          <w:spacing w:val="-21"/>
                          <w:w w:val="120"/>
                        </w:rPr>
                        <w:t xml:space="preserve"> </w:t>
                      </w:r>
                      <w:r>
                        <w:rPr>
                          <w:rFonts w:ascii="Georgia"/>
                          <w:color w:val="FF0000"/>
                          <w:w w:val="120"/>
                        </w:rPr>
                        <w:t>,</w:t>
                      </w:r>
                      <w:proofErr w:type="gramEnd"/>
                      <w:r>
                        <w:rPr>
                          <w:rFonts w:ascii="Georgia"/>
                          <w:color w:val="FF0000"/>
                          <w:spacing w:val="71"/>
                          <w:w w:val="150"/>
                        </w:rPr>
                        <w:t xml:space="preserve"> </w:t>
                      </w:r>
                      <w:r>
                        <w:rPr>
                          <w:rFonts w:ascii="Georgia"/>
                          <w:color w:val="FF0000"/>
                          <w:spacing w:val="10"/>
                          <w:w w:val="120"/>
                        </w:rPr>
                        <w:t>try</w:t>
                      </w:r>
                      <w:r>
                        <w:rPr>
                          <w:rFonts w:ascii="Georgia"/>
                          <w:color w:val="FF0000"/>
                          <w:spacing w:val="76"/>
                          <w:w w:val="150"/>
                        </w:rPr>
                        <w:t xml:space="preserve"> </w:t>
                      </w:r>
                      <w:proofErr w:type="gramStart"/>
                      <w:r>
                        <w:rPr>
                          <w:rFonts w:ascii="Georgia"/>
                          <w:color w:val="FF0000"/>
                          <w:spacing w:val="14"/>
                          <w:w w:val="120"/>
                        </w:rPr>
                        <w:t>again</w:t>
                      </w:r>
                      <w:r>
                        <w:rPr>
                          <w:rFonts w:ascii="Georgia"/>
                          <w:color w:val="FF0000"/>
                          <w:spacing w:val="-30"/>
                          <w:w w:val="120"/>
                        </w:rPr>
                        <w:t xml:space="preserve"> </w:t>
                      </w:r>
                      <w:r>
                        <w:rPr>
                          <w:rFonts w:ascii="Georgia"/>
                          <w:color w:val="FF0000"/>
                          <w:w w:val="120"/>
                        </w:rPr>
                        <w:t>.</w:t>
                      </w:r>
                      <w:proofErr w:type="gramEnd"/>
                      <w:r>
                        <w:rPr>
                          <w:rFonts w:ascii="Georgia"/>
                          <w:color w:val="FF0000"/>
                          <w:w w:val="120"/>
                        </w:rPr>
                        <w:t>\</w:t>
                      </w:r>
                      <w:r>
                        <w:rPr>
                          <w:rFonts w:ascii="Georgia"/>
                          <w:color w:val="FF0000"/>
                          <w:spacing w:val="-38"/>
                          <w:w w:val="120"/>
                        </w:rPr>
                        <w:t xml:space="preserve"> </w:t>
                      </w:r>
                      <w:r>
                        <w:rPr>
                          <w:rFonts w:ascii="Georgia"/>
                          <w:color w:val="FF0000"/>
                          <w:spacing w:val="12"/>
                          <w:w w:val="120"/>
                        </w:rPr>
                        <w:t>n"</w:t>
                      </w:r>
                      <w:r>
                        <w:rPr>
                          <w:rFonts w:ascii="Georgia"/>
                          <w:spacing w:val="12"/>
                          <w:w w:val="120"/>
                        </w:rPr>
                        <w:t>);</w:t>
                      </w:r>
                    </w:p>
                    <w:p w14:paraId="4D8D6A30" w14:textId="77777777" w:rsidR="00822651" w:rsidRDefault="00000000">
                      <w:pPr>
                        <w:spacing w:before="61"/>
                        <w:ind w:left="612"/>
                        <w:rPr>
                          <w:rFonts w:ascii="Georgia"/>
                        </w:rPr>
                      </w:pPr>
                      <w:r>
                        <w:rPr>
                          <w:rFonts w:ascii="Georgia"/>
                          <w:w w:val="115"/>
                        </w:rPr>
                        <w:t>}</w:t>
                      </w:r>
                      <w:r>
                        <w:rPr>
                          <w:rFonts w:ascii="Georgia"/>
                          <w:spacing w:val="54"/>
                          <w:w w:val="115"/>
                        </w:rPr>
                        <w:t xml:space="preserve"> </w:t>
                      </w:r>
                      <w:r>
                        <w:rPr>
                          <w:rFonts w:ascii="Georgia"/>
                          <w:color w:val="0000FF"/>
                          <w:spacing w:val="14"/>
                          <w:w w:val="115"/>
                        </w:rPr>
                        <w:t>while</w:t>
                      </w:r>
                      <w:r>
                        <w:rPr>
                          <w:rFonts w:ascii="Georgia"/>
                          <w:color w:val="0000FF"/>
                          <w:spacing w:val="62"/>
                          <w:w w:val="115"/>
                        </w:rPr>
                        <w:t xml:space="preserve"> </w:t>
                      </w:r>
                      <w:proofErr w:type="gramStart"/>
                      <w:r>
                        <w:rPr>
                          <w:rFonts w:ascii="Georgia"/>
                          <w:w w:val="115"/>
                        </w:rPr>
                        <w:t>(</w:t>
                      </w:r>
                      <w:r>
                        <w:rPr>
                          <w:rFonts w:ascii="Georgia"/>
                          <w:spacing w:val="-33"/>
                          <w:w w:val="115"/>
                        </w:rPr>
                        <w:t xml:space="preserve"> </w:t>
                      </w:r>
                      <w:r>
                        <w:rPr>
                          <w:rFonts w:ascii="Georgia"/>
                          <w:spacing w:val="10"/>
                        </w:rPr>
                        <w:t>num</w:t>
                      </w:r>
                      <w:proofErr w:type="gramEnd"/>
                      <w:r>
                        <w:rPr>
                          <w:rFonts w:ascii="Georgia"/>
                          <w:spacing w:val="77"/>
                        </w:rPr>
                        <w:t xml:space="preserve"> </w:t>
                      </w:r>
                      <w:r>
                        <w:rPr>
                          <w:rFonts w:ascii="Georgia"/>
                        </w:rPr>
                        <w:t>&lt;=</w:t>
                      </w:r>
                      <w:r>
                        <w:rPr>
                          <w:rFonts w:ascii="Georgia"/>
                          <w:spacing w:val="59"/>
                          <w:w w:val="115"/>
                        </w:rPr>
                        <w:t xml:space="preserve"> </w:t>
                      </w:r>
                      <w:r>
                        <w:rPr>
                          <w:rFonts w:ascii="Georgia"/>
                          <w:spacing w:val="8"/>
                          <w:w w:val="115"/>
                        </w:rPr>
                        <w:t>0);</w:t>
                      </w:r>
                    </w:p>
                    <w:p w14:paraId="452F973E" w14:textId="77777777" w:rsidR="00822651" w:rsidRDefault="00822651">
                      <w:pPr>
                        <w:pStyle w:val="BodyText"/>
                        <w:spacing w:before="123"/>
                        <w:rPr>
                          <w:rFonts w:ascii="Georgia"/>
                          <w:sz w:val="22"/>
                        </w:rPr>
                      </w:pPr>
                    </w:p>
                    <w:p w14:paraId="4DC9FD44" w14:textId="77777777" w:rsidR="00822651" w:rsidRDefault="00000000">
                      <w:pPr>
                        <w:spacing w:before="1" w:line="300" w:lineRule="auto"/>
                        <w:ind w:left="620" w:right="4084"/>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6"/>
                          <w:w w:val="120"/>
                        </w:rPr>
                        <w:t xml:space="preserve"> </w:t>
                      </w:r>
                      <w:r>
                        <w:rPr>
                          <w:rFonts w:ascii="Georgia"/>
                          <w:color w:val="FF0000"/>
                          <w:spacing w:val="10"/>
                          <w:w w:val="95"/>
                        </w:rPr>
                        <w:t>You</w:t>
                      </w:r>
                      <w:r>
                        <w:rPr>
                          <w:rFonts w:ascii="Georgia"/>
                          <w:color w:val="FF0000"/>
                          <w:spacing w:val="47"/>
                          <w:w w:val="120"/>
                        </w:rPr>
                        <w:t xml:space="preserve"> </w:t>
                      </w:r>
                      <w:proofErr w:type="gramStart"/>
                      <w:r>
                        <w:rPr>
                          <w:rFonts w:ascii="Georgia"/>
                          <w:color w:val="FF0000"/>
                          <w:spacing w:val="16"/>
                          <w:w w:val="120"/>
                        </w:rPr>
                        <w:t>entered</w:t>
                      </w:r>
                      <w:r>
                        <w:rPr>
                          <w:rFonts w:ascii="Georgia"/>
                          <w:color w:val="FF0000"/>
                          <w:spacing w:val="-33"/>
                          <w:w w:val="120"/>
                        </w:rPr>
                        <w:t xml:space="preserve"> </w:t>
                      </w:r>
                      <w:r>
                        <w:rPr>
                          <w:rFonts w:ascii="Georgia"/>
                          <w:color w:val="FF0000"/>
                          <w:w w:val="130"/>
                        </w:rPr>
                        <w:t>:</w:t>
                      </w:r>
                      <w:proofErr w:type="gramEnd"/>
                      <w:r>
                        <w:rPr>
                          <w:rFonts w:ascii="Georgia"/>
                          <w:color w:val="FF0000"/>
                          <w:spacing w:val="33"/>
                          <w:w w:val="130"/>
                        </w:rPr>
                        <w:t xml:space="preserve"> </w:t>
                      </w:r>
                      <w:r>
                        <w:rPr>
                          <w:rFonts w:ascii="Georgia"/>
                          <w:color w:val="FF0000"/>
                          <w:w w:val="95"/>
                        </w:rPr>
                        <w:t>%</w:t>
                      </w:r>
                      <w:r>
                        <w:rPr>
                          <w:rFonts w:ascii="Georgia"/>
                          <w:color w:val="FF0000"/>
                          <w:spacing w:val="-28"/>
                          <w:w w:val="95"/>
                        </w:rPr>
                        <w:t xml:space="preserve"> </w:t>
                      </w:r>
                      <w:r>
                        <w:rPr>
                          <w:rFonts w:ascii="Georgia"/>
                          <w:color w:val="FF0000"/>
                          <w:spacing w:val="11"/>
                          <w:w w:val="95"/>
                        </w:rPr>
                        <w:t>d\</w:t>
                      </w:r>
                      <w:r>
                        <w:rPr>
                          <w:rFonts w:ascii="Georgia"/>
                          <w:color w:val="FF0000"/>
                          <w:spacing w:val="-29"/>
                          <w:w w:val="95"/>
                        </w:rPr>
                        <w:t xml:space="preserve"> </w:t>
                      </w:r>
                      <w:r>
                        <w:rPr>
                          <w:rFonts w:ascii="Georgia"/>
                          <w:color w:val="FF0000"/>
                          <w:spacing w:val="16"/>
                          <w:w w:val="120"/>
                        </w:rPr>
                        <w:t>n"</w:t>
                      </w:r>
                      <w:r>
                        <w:rPr>
                          <w:rFonts w:ascii="Georgia"/>
                          <w:spacing w:val="16"/>
                          <w:w w:val="120"/>
                        </w:rPr>
                        <w:t>,</w:t>
                      </w:r>
                      <w:r>
                        <w:rPr>
                          <w:rFonts w:ascii="Georgia"/>
                          <w:spacing w:val="40"/>
                          <w:w w:val="120"/>
                        </w:rPr>
                        <w:t xml:space="preserve"> </w:t>
                      </w:r>
                      <w:proofErr w:type="gramStart"/>
                      <w:r>
                        <w:rPr>
                          <w:rFonts w:ascii="Georgia"/>
                          <w:spacing w:val="10"/>
                          <w:w w:val="95"/>
                        </w:rPr>
                        <w:t>num</w:t>
                      </w:r>
                      <w:r>
                        <w:rPr>
                          <w:rFonts w:ascii="Georgia"/>
                          <w:spacing w:val="-22"/>
                          <w:w w:val="95"/>
                        </w:rPr>
                        <w:t xml:space="preserve"> </w:t>
                      </w:r>
                      <w:r>
                        <w:rPr>
                          <w:rFonts w:ascii="Georgia"/>
                          <w:spacing w:val="11"/>
                          <w:w w:val="130"/>
                        </w:rPr>
                        <w:t>)</w:t>
                      </w:r>
                      <w:proofErr w:type="gramEnd"/>
                      <w:r>
                        <w:rPr>
                          <w:rFonts w:ascii="Georgia"/>
                          <w:spacing w:val="11"/>
                          <w:w w:val="130"/>
                        </w:rPr>
                        <w:t xml:space="preserve">; </w:t>
                      </w:r>
                      <w:r>
                        <w:rPr>
                          <w:rFonts w:ascii="Georgia"/>
                          <w:color w:val="0000FF"/>
                          <w:spacing w:val="15"/>
                          <w:w w:val="120"/>
                        </w:rPr>
                        <w:t>return</w:t>
                      </w:r>
                      <w:r>
                        <w:rPr>
                          <w:rFonts w:ascii="Georgia"/>
                          <w:color w:val="0000FF"/>
                          <w:spacing w:val="80"/>
                          <w:w w:val="120"/>
                        </w:rPr>
                        <w:t xml:space="preserve"> </w:t>
                      </w:r>
                      <w:r>
                        <w:rPr>
                          <w:rFonts w:ascii="Georgia"/>
                          <w:w w:val="120"/>
                        </w:rPr>
                        <w:t>0;</w:t>
                      </w:r>
                    </w:p>
                    <w:p w14:paraId="5905E814" w14:textId="77777777" w:rsidR="00822651" w:rsidRDefault="00000000">
                      <w:pPr>
                        <w:spacing w:line="248" w:lineRule="exact"/>
                        <w:ind w:left="71"/>
                        <w:rPr>
                          <w:rFonts w:ascii="Georgia"/>
                        </w:rPr>
                      </w:pPr>
                      <w:r>
                        <w:rPr>
                          <w:rFonts w:ascii="Georgia"/>
                          <w:spacing w:val="-10"/>
                          <w:w w:val="120"/>
                        </w:rPr>
                        <w:t>}</w:t>
                      </w:r>
                    </w:p>
                  </w:txbxContent>
                </v:textbox>
                <w10:wrap type="topAndBottom" anchorx="page"/>
              </v:shape>
            </w:pict>
          </mc:Fallback>
        </mc:AlternateContent>
      </w:r>
    </w:p>
    <w:p w14:paraId="6E86AAB3" w14:textId="77777777" w:rsidR="00822651" w:rsidRDefault="00822651">
      <w:pPr>
        <w:pStyle w:val="BodyText"/>
        <w:rPr>
          <w:rFonts w:ascii="Georgia"/>
          <w:b/>
          <w:sz w:val="3"/>
        </w:rPr>
        <w:sectPr w:rsidR="00822651">
          <w:pgSz w:w="11910" w:h="16840"/>
          <w:pgMar w:top="1920" w:right="1275" w:bottom="400" w:left="1275" w:header="703" w:footer="202" w:gutter="0"/>
          <w:cols w:space="720"/>
        </w:sectPr>
      </w:pPr>
    </w:p>
    <w:p w14:paraId="3F4F7516" w14:textId="77777777" w:rsidR="00822651" w:rsidRDefault="00000000">
      <w:pPr>
        <w:pStyle w:val="Heading2"/>
        <w:numPr>
          <w:ilvl w:val="0"/>
          <w:numId w:val="2"/>
        </w:numPr>
        <w:tabs>
          <w:tab w:val="left" w:pos="550"/>
        </w:tabs>
        <w:ind w:hanging="385"/>
      </w:pPr>
      <w:r>
        <w:rPr>
          <w:w w:val="105"/>
        </w:rPr>
        <w:lastRenderedPageBreak/>
        <w:t>Comparing</w:t>
      </w:r>
      <w:r>
        <w:rPr>
          <w:spacing w:val="43"/>
          <w:w w:val="105"/>
        </w:rPr>
        <w:t xml:space="preserve"> </w:t>
      </w:r>
      <w:r>
        <w:rPr>
          <w:w w:val="105"/>
        </w:rPr>
        <w:t>the</w:t>
      </w:r>
      <w:r>
        <w:rPr>
          <w:spacing w:val="43"/>
          <w:w w:val="105"/>
        </w:rPr>
        <w:t xml:space="preserve"> </w:t>
      </w:r>
      <w:r>
        <w:rPr>
          <w:w w:val="105"/>
        </w:rPr>
        <w:t>Three</w:t>
      </w:r>
      <w:r>
        <w:rPr>
          <w:spacing w:val="43"/>
          <w:w w:val="105"/>
        </w:rPr>
        <w:t xml:space="preserve"> </w:t>
      </w:r>
      <w:r>
        <w:rPr>
          <w:spacing w:val="-4"/>
          <w:w w:val="105"/>
        </w:rPr>
        <w:t>Loops</w:t>
      </w:r>
    </w:p>
    <w:p w14:paraId="664BA1BC" w14:textId="77777777" w:rsidR="00822651" w:rsidRDefault="00822651">
      <w:pPr>
        <w:pStyle w:val="BodyText"/>
        <w:spacing w:before="3"/>
        <w:rPr>
          <w:rFonts w:ascii="Cambria"/>
          <w:b/>
          <w:sz w:val="14"/>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1"/>
        <w:gridCol w:w="2005"/>
        <w:gridCol w:w="2288"/>
        <w:gridCol w:w="2288"/>
      </w:tblGrid>
      <w:tr w:rsidR="00822651" w14:paraId="4CCC7873" w14:textId="77777777">
        <w:trPr>
          <w:trHeight w:val="429"/>
        </w:trPr>
        <w:tc>
          <w:tcPr>
            <w:tcW w:w="1551" w:type="dxa"/>
          </w:tcPr>
          <w:p w14:paraId="7E8893D7" w14:textId="77777777" w:rsidR="00822651" w:rsidRDefault="00000000">
            <w:pPr>
              <w:pStyle w:val="TableParagraph"/>
              <w:spacing w:before="81"/>
              <w:rPr>
                <w:rFonts w:ascii="Georgia"/>
                <w:b/>
                <w:sz w:val="24"/>
              </w:rPr>
            </w:pPr>
            <w:r>
              <w:rPr>
                <w:rFonts w:ascii="Georgia"/>
                <w:b/>
                <w:spacing w:val="-2"/>
                <w:sz w:val="24"/>
              </w:rPr>
              <w:t>Aspect</w:t>
            </w:r>
          </w:p>
        </w:tc>
        <w:tc>
          <w:tcPr>
            <w:tcW w:w="2005" w:type="dxa"/>
          </w:tcPr>
          <w:p w14:paraId="589CAA8C" w14:textId="77777777" w:rsidR="00822651" w:rsidRDefault="00000000">
            <w:pPr>
              <w:pStyle w:val="TableParagraph"/>
              <w:spacing w:before="81"/>
              <w:rPr>
                <w:rFonts w:ascii="Georgia"/>
                <w:b/>
                <w:sz w:val="24"/>
              </w:rPr>
            </w:pPr>
            <w:r>
              <w:rPr>
                <w:rFonts w:ascii="Georgia"/>
                <w:b/>
                <w:spacing w:val="-5"/>
                <w:w w:val="95"/>
                <w:sz w:val="24"/>
              </w:rPr>
              <w:t>for</w:t>
            </w:r>
          </w:p>
        </w:tc>
        <w:tc>
          <w:tcPr>
            <w:tcW w:w="2288" w:type="dxa"/>
          </w:tcPr>
          <w:p w14:paraId="0D47980D" w14:textId="77777777" w:rsidR="00822651" w:rsidRDefault="00000000">
            <w:pPr>
              <w:pStyle w:val="TableParagraph"/>
              <w:spacing w:before="81"/>
              <w:rPr>
                <w:rFonts w:ascii="Georgia"/>
                <w:b/>
                <w:sz w:val="24"/>
              </w:rPr>
            </w:pPr>
            <w:r>
              <w:rPr>
                <w:rFonts w:ascii="Georgia"/>
                <w:b/>
                <w:spacing w:val="-2"/>
                <w:sz w:val="24"/>
              </w:rPr>
              <w:t>while</w:t>
            </w:r>
          </w:p>
        </w:tc>
        <w:tc>
          <w:tcPr>
            <w:tcW w:w="2288" w:type="dxa"/>
          </w:tcPr>
          <w:p w14:paraId="0EA0E060" w14:textId="77777777" w:rsidR="00822651" w:rsidRDefault="00000000">
            <w:pPr>
              <w:pStyle w:val="TableParagraph"/>
              <w:spacing w:before="81"/>
              <w:rPr>
                <w:rFonts w:ascii="Georgia"/>
                <w:b/>
                <w:sz w:val="24"/>
              </w:rPr>
            </w:pPr>
            <w:r>
              <w:rPr>
                <w:rFonts w:ascii="Georgia"/>
                <w:b/>
                <w:w w:val="90"/>
                <w:sz w:val="24"/>
              </w:rPr>
              <w:t>do-</w:t>
            </w:r>
            <w:r>
              <w:rPr>
                <w:rFonts w:ascii="Georgia"/>
                <w:b/>
                <w:spacing w:val="-2"/>
                <w:sz w:val="24"/>
              </w:rPr>
              <w:t>while</w:t>
            </w:r>
          </w:p>
        </w:tc>
      </w:tr>
      <w:tr w:rsidR="00822651" w14:paraId="53EAEFB4" w14:textId="77777777">
        <w:trPr>
          <w:trHeight w:val="762"/>
        </w:trPr>
        <w:tc>
          <w:tcPr>
            <w:tcW w:w="1551" w:type="dxa"/>
          </w:tcPr>
          <w:p w14:paraId="5B35A8BF" w14:textId="77777777" w:rsidR="00822651" w:rsidRDefault="00000000">
            <w:pPr>
              <w:pStyle w:val="TableParagraph"/>
              <w:spacing w:line="288" w:lineRule="auto"/>
              <w:rPr>
                <w:sz w:val="24"/>
              </w:rPr>
            </w:pPr>
            <w:r>
              <w:rPr>
                <w:spacing w:val="-2"/>
                <w:w w:val="105"/>
                <w:sz w:val="24"/>
              </w:rPr>
              <w:t>Condition checked</w:t>
            </w:r>
          </w:p>
        </w:tc>
        <w:tc>
          <w:tcPr>
            <w:tcW w:w="2005" w:type="dxa"/>
          </w:tcPr>
          <w:p w14:paraId="3497807A" w14:textId="77777777" w:rsidR="00822651" w:rsidRDefault="00000000">
            <w:pPr>
              <w:pStyle w:val="TableParagraph"/>
              <w:spacing w:line="288" w:lineRule="auto"/>
              <w:rPr>
                <w:sz w:val="24"/>
              </w:rPr>
            </w:pPr>
            <w:r>
              <w:rPr>
                <w:spacing w:val="-4"/>
                <w:w w:val="105"/>
                <w:sz w:val="24"/>
              </w:rPr>
              <w:t>Before</w:t>
            </w:r>
            <w:r>
              <w:rPr>
                <w:spacing w:val="-12"/>
                <w:w w:val="105"/>
                <w:sz w:val="24"/>
              </w:rPr>
              <w:t xml:space="preserve"> </w:t>
            </w:r>
            <w:r>
              <w:rPr>
                <w:spacing w:val="-4"/>
                <w:w w:val="105"/>
                <w:sz w:val="24"/>
              </w:rPr>
              <w:t xml:space="preserve">each </w:t>
            </w:r>
            <w:r>
              <w:rPr>
                <w:spacing w:val="-2"/>
                <w:w w:val="105"/>
                <w:sz w:val="24"/>
              </w:rPr>
              <w:t>iteration</w:t>
            </w:r>
          </w:p>
        </w:tc>
        <w:tc>
          <w:tcPr>
            <w:tcW w:w="2288" w:type="dxa"/>
          </w:tcPr>
          <w:p w14:paraId="3328A109" w14:textId="77777777" w:rsidR="00822651" w:rsidRDefault="00000000">
            <w:pPr>
              <w:pStyle w:val="TableParagraph"/>
              <w:spacing w:line="288" w:lineRule="auto"/>
              <w:ind w:right="456"/>
              <w:rPr>
                <w:sz w:val="24"/>
              </w:rPr>
            </w:pPr>
            <w:r>
              <w:rPr>
                <w:spacing w:val="-4"/>
                <w:w w:val="105"/>
                <w:sz w:val="24"/>
              </w:rPr>
              <w:t>Before</w:t>
            </w:r>
            <w:r>
              <w:rPr>
                <w:spacing w:val="-12"/>
                <w:w w:val="105"/>
                <w:sz w:val="24"/>
              </w:rPr>
              <w:t xml:space="preserve"> </w:t>
            </w:r>
            <w:r>
              <w:rPr>
                <w:spacing w:val="-4"/>
                <w:w w:val="105"/>
                <w:sz w:val="24"/>
              </w:rPr>
              <w:t xml:space="preserve">each </w:t>
            </w:r>
            <w:r>
              <w:rPr>
                <w:spacing w:val="-2"/>
                <w:w w:val="105"/>
                <w:sz w:val="24"/>
              </w:rPr>
              <w:t>iteration</w:t>
            </w:r>
          </w:p>
        </w:tc>
        <w:tc>
          <w:tcPr>
            <w:tcW w:w="2288" w:type="dxa"/>
          </w:tcPr>
          <w:p w14:paraId="38B6B282" w14:textId="77777777" w:rsidR="00822651" w:rsidRDefault="00000000">
            <w:pPr>
              <w:pStyle w:val="TableParagraph"/>
              <w:rPr>
                <w:sz w:val="24"/>
              </w:rPr>
            </w:pPr>
            <w:r>
              <w:rPr>
                <w:w w:val="105"/>
                <w:sz w:val="24"/>
              </w:rPr>
              <w:t>After</w:t>
            </w:r>
            <w:r>
              <w:rPr>
                <w:spacing w:val="3"/>
                <w:w w:val="105"/>
                <w:sz w:val="24"/>
              </w:rPr>
              <w:t xml:space="preserve"> </w:t>
            </w:r>
            <w:r>
              <w:rPr>
                <w:w w:val="105"/>
                <w:sz w:val="24"/>
              </w:rPr>
              <w:t>each</w:t>
            </w:r>
            <w:r>
              <w:rPr>
                <w:spacing w:val="4"/>
                <w:w w:val="105"/>
                <w:sz w:val="24"/>
              </w:rPr>
              <w:t xml:space="preserve"> </w:t>
            </w:r>
            <w:r>
              <w:rPr>
                <w:spacing w:val="-2"/>
                <w:w w:val="105"/>
                <w:sz w:val="24"/>
              </w:rPr>
              <w:t>iteration</w:t>
            </w:r>
          </w:p>
        </w:tc>
      </w:tr>
      <w:tr w:rsidR="00822651" w14:paraId="55E50012" w14:textId="77777777">
        <w:trPr>
          <w:trHeight w:val="762"/>
        </w:trPr>
        <w:tc>
          <w:tcPr>
            <w:tcW w:w="1551" w:type="dxa"/>
          </w:tcPr>
          <w:p w14:paraId="76FABB5B" w14:textId="77777777" w:rsidR="00822651" w:rsidRDefault="00000000">
            <w:pPr>
              <w:pStyle w:val="TableParagraph"/>
              <w:spacing w:line="288" w:lineRule="auto"/>
              <w:rPr>
                <w:sz w:val="24"/>
              </w:rPr>
            </w:pPr>
            <w:r>
              <w:rPr>
                <w:spacing w:val="-2"/>
                <w:w w:val="105"/>
                <w:sz w:val="24"/>
              </w:rPr>
              <w:t xml:space="preserve">Minimum </w:t>
            </w:r>
            <w:r>
              <w:rPr>
                <w:spacing w:val="-2"/>
                <w:sz w:val="24"/>
              </w:rPr>
              <w:t>executions</w:t>
            </w:r>
          </w:p>
        </w:tc>
        <w:tc>
          <w:tcPr>
            <w:tcW w:w="2005" w:type="dxa"/>
          </w:tcPr>
          <w:p w14:paraId="0BF292A4" w14:textId="77777777" w:rsidR="00822651" w:rsidRDefault="00000000">
            <w:pPr>
              <w:pStyle w:val="TableParagraph"/>
              <w:rPr>
                <w:sz w:val="24"/>
              </w:rPr>
            </w:pPr>
            <w:r>
              <w:rPr>
                <w:spacing w:val="-10"/>
                <w:sz w:val="24"/>
              </w:rPr>
              <w:t>0</w:t>
            </w:r>
          </w:p>
        </w:tc>
        <w:tc>
          <w:tcPr>
            <w:tcW w:w="2288" w:type="dxa"/>
          </w:tcPr>
          <w:p w14:paraId="73F0455D" w14:textId="77777777" w:rsidR="00822651" w:rsidRDefault="00000000">
            <w:pPr>
              <w:pStyle w:val="TableParagraph"/>
              <w:rPr>
                <w:sz w:val="24"/>
              </w:rPr>
            </w:pPr>
            <w:r>
              <w:rPr>
                <w:spacing w:val="-10"/>
                <w:sz w:val="24"/>
              </w:rPr>
              <w:t>0</w:t>
            </w:r>
          </w:p>
        </w:tc>
        <w:tc>
          <w:tcPr>
            <w:tcW w:w="2288" w:type="dxa"/>
          </w:tcPr>
          <w:p w14:paraId="63A1EBEE" w14:textId="77777777" w:rsidR="00822651" w:rsidRDefault="00000000">
            <w:pPr>
              <w:pStyle w:val="TableParagraph"/>
              <w:spacing w:line="288" w:lineRule="auto"/>
              <w:ind w:right="456"/>
              <w:rPr>
                <w:sz w:val="24"/>
              </w:rPr>
            </w:pPr>
            <w:r>
              <w:rPr>
                <w:w w:val="105"/>
                <w:sz w:val="24"/>
              </w:rPr>
              <w:t>1</w:t>
            </w:r>
            <w:r>
              <w:rPr>
                <w:spacing w:val="-13"/>
                <w:w w:val="105"/>
                <w:sz w:val="24"/>
              </w:rPr>
              <w:t xml:space="preserve"> </w:t>
            </w:r>
            <w:r>
              <w:rPr>
                <w:w w:val="105"/>
                <w:sz w:val="24"/>
              </w:rPr>
              <w:t>(always</w:t>
            </w:r>
            <w:r>
              <w:rPr>
                <w:spacing w:val="-13"/>
                <w:w w:val="105"/>
                <w:sz w:val="24"/>
              </w:rPr>
              <w:t xml:space="preserve"> </w:t>
            </w:r>
            <w:r>
              <w:rPr>
                <w:w w:val="105"/>
                <w:sz w:val="24"/>
              </w:rPr>
              <w:t xml:space="preserve">runs </w:t>
            </w:r>
            <w:r>
              <w:rPr>
                <w:spacing w:val="-2"/>
                <w:w w:val="105"/>
                <w:sz w:val="24"/>
              </w:rPr>
              <w:t>once)</w:t>
            </w:r>
          </w:p>
        </w:tc>
      </w:tr>
      <w:tr w:rsidR="00822651" w14:paraId="1DE94B5E" w14:textId="77777777">
        <w:trPr>
          <w:trHeight w:val="762"/>
        </w:trPr>
        <w:tc>
          <w:tcPr>
            <w:tcW w:w="1551" w:type="dxa"/>
          </w:tcPr>
          <w:p w14:paraId="4D40A0FC" w14:textId="77777777" w:rsidR="00822651" w:rsidRDefault="00000000">
            <w:pPr>
              <w:pStyle w:val="TableParagraph"/>
              <w:spacing w:line="288" w:lineRule="auto"/>
              <w:rPr>
                <w:sz w:val="24"/>
              </w:rPr>
            </w:pPr>
            <w:r>
              <w:rPr>
                <w:w w:val="105"/>
                <w:sz w:val="24"/>
              </w:rPr>
              <w:t>Best</w:t>
            </w:r>
            <w:r>
              <w:rPr>
                <w:spacing w:val="-13"/>
                <w:w w:val="105"/>
                <w:sz w:val="24"/>
              </w:rPr>
              <w:t xml:space="preserve"> </w:t>
            </w:r>
            <w:r>
              <w:rPr>
                <w:w w:val="105"/>
                <w:sz w:val="24"/>
              </w:rPr>
              <w:t xml:space="preserve">used </w:t>
            </w:r>
            <w:r>
              <w:rPr>
                <w:spacing w:val="-4"/>
                <w:w w:val="105"/>
                <w:sz w:val="24"/>
              </w:rPr>
              <w:t>when</w:t>
            </w:r>
          </w:p>
        </w:tc>
        <w:tc>
          <w:tcPr>
            <w:tcW w:w="2005" w:type="dxa"/>
          </w:tcPr>
          <w:p w14:paraId="436CB358" w14:textId="77777777" w:rsidR="00822651" w:rsidRDefault="00000000">
            <w:pPr>
              <w:pStyle w:val="TableParagraph"/>
              <w:spacing w:line="288" w:lineRule="auto"/>
              <w:rPr>
                <w:sz w:val="24"/>
              </w:rPr>
            </w:pPr>
            <w:r>
              <w:rPr>
                <w:spacing w:val="-2"/>
                <w:w w:val="110"/>
                <w:sz w:val="24"/>
              </w:rPr>
              <w:t>Iteration</w:t>
            </w:r>
            <w:r>
              <w:rPr>
                <w:spacing w:val="-15"/>
                <w:w w:val="110"/>
                <w:sz w:val="24"/>
              </w:rPr>
              <w:t xml:space="preserve"> </w:t>
            </w:r>
            <w:r>
              <w:rPr>
                <w:spacing w:val="-2"/>
                <w:w w:val="110"/>
                <w:sz w:val="24"/>
              </w:rPr>
              <w:t>count known</w:t>
            </w:r>
          </w:p>
        </w:tc>
        <w:tc>
          <w:tcPr>
            <w:tcW w:w="2288" w:type="dxa"/>
          </w:tcPr>
          <w:p w14:paraId="3C2921F8" w14:textId="77777777" w:rsidR="00822651" w:rsidRDefault="00000000">
            <w:pPr>
              <w:pStyle w:val="TableParagraph"/>
              <w:spacing w:line="288" w:lineRule="auto"/>
              <w:ind w:right="456"/>
              <w:rPr>
                <w:sz w:val="24"/>
              </w:rPr>
            </w:pPr>
            <w:r>
              <w:rPr>
                <w:w w:val="105"/>
                <w:sz w:val="24"/>
              </w:rPr>
              <w:t>Count</w:t>
            </w:r>
            <w:r>
              <w:rPr>
                <w:spacing w:val="-13"/>
                <w:w w:val="105"/>
                <w:sz w:val="24"/>
              </w:rPr>
              <w:t xml:space="preserve"> </w:t>
            </w:r>
            <w:r>
              <w:rPr>
                <w:w w:val="105"/>
                <w:sz w:val="24"/>
              </w:rPr>
              <w:t xml:space="preserve">unknown, </w:t>
            </w:r>
            <w:r>
              <w:rPr>
                <w:spacing w:val="-2"/>
                <w:w w:val="105"/>
                <w:sz w:val="24"/>
              </w:rPr>
              <w:t>condition-driven</w:t>
            </w:r>
          </w:p>
        </w:tc>
        <w:tc>
          <w:tcPr>
            <w:tcW w:w="2288" w:type="dxa"/>
          </w:tcPr>
          <w:p w14:paraId="1108E942" w14:textId="77777777" w:rsidR="00822651" w:rsidRDefault="00000000">
            <w:pPr>
              <w:pStyle w:val="TableParagraph"/>
              <w:spacing w:line="288" w:lineRule="auto"/>
              <w:rPr>
                <w:sz w:val="24"/>
              </w:rPr>
            </w:pPr>
            <w:r>
              <w:rPr>
                <w:w w:val="110"/>
                <w:sz w:val="24"/>
              </w:rPr>
              <w:t>Body</w:t>
            </w:r>
            <w:r>
              <w:rPr>
                <w:spacing w:val="-9"/>
                <w:w w:val="110"/>
                <w:sz w:val="24"/>
              </w:rPr>
              <w:t xml:space="preserve"> </w:t>
            </w:r>
            <w:r>
              <w:rPr>
                <w:w w:val="110"/>
                <w:sz w:val="24"/>
              </w:rPr>
              <w:t>must</w:t>
            </w:r>
            <w:r>
              <w:rPr>
                <w:spacing w:val="-9"/>
                <w:w w:val="110"/>
                <w:sz w:val="24"/>
              </w:rPr>
              <w:t xml:space="preserve"> </w:t>
            </w:r>
            <w:r>
              <w:rPr>
                <w:w w:val="110"/>
                <w:sz w:val="24"/>
              </w:rPr>
              <w:t>run</w:t>
            </w:r>
            <w:r>
              <w:rPr>
                <w:spacing w:val="-9"/>
                <w:w w:val="110"/>
                <w:sz w:val="24"/>
              </w:rPr>
              <w:t xml:space="preserve"> </w:t>
            </w:r>
            <w:r>
              <w:rPr>
                <w:w w:val="110"/>
                <w:sz w:val="24"/>
              </w:rPr>
              <w:t>at least once</w:t>
            </w:r>
          </w:p>
        </w:tc>
      </w:tr>
    </w:tbl>
    <w:p w14:paraId="19FD0614" w14:textId="77777777" w:rsidR="00822651" w:rsidRDefault="00000000">
      <w:pPr>
        <w:pStyle w:val="Heading2"/>
        <w:numPr>
          <w:ilvl w:val="0"/>
          <w:numId w:val="2"/>
        </w:numPr>
        <w:tabs>
          <w:tab w:val="left" w:pos="550"/>
        </w:tabs>
        <w:spacing w:before="285"/>
        <w:ind w:hanging="385"/>
      </w:pPr>
      <w:r>
        <w:rPr>
          <w:w w:val="105"/>
        </w:rPr>
        <w:t>Nested</w:t>
      </w:r>
      <w:r>
        <w:rPr>
          <w:spacing w:val="65"/>
          <w:w w:val="105"/>
        </w:rPr>
        <w:t xml:space="preserve"> </w:t>
      </w:r>
      <w:r>
        <w:rPr>
          <w:spacing w:val="-2"/>
          <w:w w:val="105"/>
        </w:rPr>
        <w:t>Loops</w:t>
      </w:r>
    </w:p>
    <w:p w14:paraId="1ADEF832" w14:textId="77777777" w:rsidR="00822651" w:rsidRDefault="00000000">
      <w:pPr>
        <w:pStyle w:val="BodyText"/>
        <w:spacing w:line="288" w:lineRule="auto"/>
        <w:ind w:left="165" w:right="163"/>
        <w:jc w:val="both"/>
      </w:pPr>
      <w:r>
        <w:t xml:space="preserve">A loop placed inside another loop is a </w:t>
      </w:r>
      <w:r>
        <w:rPr>
          <w:rFonts w:ascii="Georgia" w:hAnsi="Georgia"/>
          <w:b/>
        </w:rPr>
        <w:t xml:space="preserve">nested loop </w:t>
      </w:r>
      <w:r>
        <w:t>— the inner loop completes all its iterations for every single iteration of the outer loop.</w:t>
      </w:r>
      <w:r>
        <w:rPr>
          <w:spacing w:val="40"/>
        </w:rPr>
        <w:t xml:space="preserve"> </w:t>
      </w:r>
      <w:r>
        <w:t xml:space="preserve">This is essential for two-dimensional </w:t>
      </w:r>
      <w:r>
        <w:rPr>
          <w:spacing w:val="-2"/>
        </w:rPr>
        <w:t>patterns.</w:t>
      </w:r>
    </w:p>
    <w:p w14:paraId="76E46237" w14:textId="77777777" w:rsidR="00822651" w:rsidRDefault="00000000">
      <w:pPr>
        <w:pStyle w:val="Heading3"/>
      </w:pPr>
      <w:r>
        <w:rPr>
          <w:spacing w:val="-6"/>
        </w:rPr>
        <w:t>Sample</w:t>
      </w:r>
      <w:r>
        <w:rPr>
          <w:spacing w:val="3"/>
        </w:rPr>
        <w:t xml:space="preserve"> </w:t>
      </w:r>
      <w:r>
        <w:rPr>
          <w:spacing w:val="-6"/>
        </w:rPr>
        <w:t>Program</w:t>
      </w:r>
      <w:r>
        <w:rPr>
          <w:spacing w:val="4"/>
        </w:rPr>
        <w:t xml:space="preserve"> </w:t>
      </w:r>
      <w:r>
        <w:rPr>
          <w:spacing w:val="-6"/>
        </w:rPr>
        <w:t>4:</w:t>
      </w:r>
      <w:r>
        <w:rPr>
          <w:spacing w:val="25"/>
        </w:rPr>
        <w:t xml:space="preserve"> </w:t>
      </w:r>
      <w:r>
        <w:rPr>
          <w:spacing w:val="-6"/>
        </w:rPr>
        <w:t>Right-Angled</w:t>
      </w:r>
      <w:r>
        <w:rPr>
          <w:spacing w:val="3"/>
        </w:rPr>
        <w:t xml:space="preserve"> </w:t>
      </w:r>
      <w:r>
        <w:rPr>
          <w:spacing w:val="-6"/>
        </w:rPr>
        <w:t>Triangle</w:t>
      </w:r>
      <w:r>
        <w:rPr>
          <w:spacing w:val="4"/>
        </w:rPr>
        <w:t xml:space="preserve"> </w:t>
      </w:r>
      <w:r>
        <w:rPr>
          <w:spacing w:val="-6"/>
        </w:rPr>
        <w:t>Pattern</w:t>
      </w:r>
    </w:p>
    <w:p w14:paraId="3298BFD5" w14:textId="77777777" w:rsidR="00822651" w:rsidRDefault="00000000">
      <w:pPr>
        <w:pStyle w:val="BodyText"/>
        <w:spacing w:before="6"/>
        <w:rPr>
          <w:rFonts w:ascii="Georgia"/>
          <w:b/>
          <w:sz w:val="5"/>
        </w:rPr>
      </w:pPr>
      <w:r>
        <w:rPr>
          <w:rFonts w:ascii="Georgia"/>
          <w:b/>
          <w:noProof/>
          <w:sz w:val="5"/>
        </w:rPr>
        <mc:AlternateContent>
          <mc:Choice Requires="wps">
            <w:drawing>
              <wp:anchor distT="0" distB="0" distL="0" distR="0" simplePos="0" relativeHeight="251656704" behindDoc="1" locked="0" layoutInCell="1" allowOverlap="1" wp14:anchorId="56D5C111" wp14:editId="615C7E98">
                <wp:simplePos x="0" y="0"/>
                <wp:positionH relativeFrom="page">
                  <wp:posOffset>873760</wp:posOffset>
                </wp:positionH>
                <wp:positionV relativeFrom="paragraph">
                  <wp:posOffset>57785</wp:posOffset>
                </wp:positionV>
                <wp:extent cx="5812790" cy="3049270"/>
                <wp:effectExtent l="0" t="0" r="0" b="0"/>
                <wp:wrapTopAndBottom/>
                <wp:docPr id="13" name="Textbox 13"/>
                <wp:cNvGraphicFramePr/>
                <a:graphic xmlns:a="http://schemas.openxmlformats.org/drawingml/2006/main">
                  <a:graphicData uri="http://schemas.microsoft.com/office/word/2010/wordprocessingShape">
                    <wps:wsp>
                      <wps:cNvSpPr txBox="1"/>
                      <wps:spPr>
                        <a:xfrm>
                          <a:off x="0" y="0"/>
                          <a:ext cx="5812790" cy="3049270"/>
                        </a:xfrm>
                        <a:prstGeom prst="rect">
                          <a:avLst/>
                        </a:prstGeom>
                        <a:ln w="5054">
                          <a:solidFill>
                            <a:srgbClr val="000000"/>
                          </a:solidFill>
                          <a:prstDash val="solid"/>
                        </a:ln>
                      </wps:spPr>
                      <wps:txbx>
                        <w:txbxContent>
                          <w:p w14:paraId="23EE1ABE" w14:textId="77777777" w:rsidR="00822651" w:rsidRDefault="00000000">
                            <w:pPr>
                              <w:spacing w:before="76"/>
                              <w:ind w:left="71"/>
                              <w:rPr>
                                <w:rFonts w:ascii="Georgia"/>
                              </w:rPr>
                            </w:pPr>
                            <w:r>
                              <w:rPr>
                                <w:rFonts w:ascii="Georgia"/>
                                <w:color w:val="0000FF"/>
                                <w:w w:val="110"/>
                              </w:rPr>
                              <w:t>#</w:t>
                            </w:r>
                            <w:r>
                              <w:rPr>
                                <w:rFonts w:ascii="Georgia"/>
                                <w:color w:val="0000FF"/>
                                <w:spacing w:val="-29"/>
                                <w:w w:val="110"/>
                              </w:rPr>
                              <w:t xml:space="preserve"> </w:t>
                            </w:r>
                            <w:r>
                              <w:rPr>
                                <w:rFonts w:ascii="Georgia"/>
                                <w:color w:val="0000FF"/>
                                <w:spacing w:val="16"/>
                                <w:w w:val="110"/>
                              </w:rPr>
                              <w:t>include</w:t>
                            </w:r>
                            <w:r>
                              <w:rPr>
                                <w:rFonts w:ascii="Georgia"/>
                                <w:color w:val="0000FF"/>
                                <w:spacing w:val="60"/>
                                <w:w w:val="110"/>
                              </w:rPr>
                              <w:t xml:space="preserve"> </w:t>
                            </w:r>
                            <w:r>
                              <w:rPr>
                                <w:rFonts w:ascii="Georgia"/>
                                <w:spacing w:val="16"/>
                                <w:w w:val="110"/>
                              </w:rPr>
                              <w:t>&lt;</w:t>
                            </w:r>
                            <w:proofErr w:type="spellStart"/>
                            <w:r>
                              <w:rPr>
                                <w:rFonts w:ascii="Georgia"/>
                                <w:spacing w:val="16"/>
                                <w:w w:val="110"/>
                              </w:rPr>
                              <w:t>stdio</w:t>
                            </w:r>
                            <w:proofErr w:type="spellEnd"/>
                            <w:r>
                              <w:rPr>
                                <w:rFonts w:ascii="Georgia"/>
                                <w:spacing w:val="-29"/>
                                <w:w w:val="110"/>
                              </w:rPr>
                              <w:t xml:space="preserve"> </w:t>
                            </w:r>
                            <w:r>
                              <w:rPr>
                                <w:rFonts w:ascii="Georgia"/>
                                <w:spacing w:val="9"/>
                                <w:w w:val="110"/>
                              </w:rPr>
                              <w:t>.h&gt;</w:t>
                            </w:r>
                          </w:p>
                          <w:p w14:paraId="0084A64C" w14:textId="77777777" w:rsidR="00822651" w:rsidRDefault="00822651">
                            <w:pPr>
                              <w:pStyle w:val="BodyText"/>
                              <w:spacing w:before="123"/>
                              <w:rPr>
                                <w:rFonts w:ascii="Georgia"/>
                                <w:sz w:val="22"/>
                              </w:rPr>
                            </w:pPr>
                          </w:p>
                          <w:p w14:paraId="7BEC58B8" w14:textId="77777777" w:rsidR="00822651" w:rsidRDefault="00000000">
                            <w:pPr>
                              <w:ind w:left="76"/>
                              <w:rPr>
                                <w:rFonts w:ascii="Georgia"/>
                              </w:rPr>
                            </w:pPr>
                            <w:r>
                              <w:rPr>
                                <w:rFonts w:ascii="Georgia"/>
                                <w:color w:val="0000FF"/>
                                <w:spacing w:val="10"/>
                                <w:w w:val="120"/>
                              </w:rPr>
                              <w:t>int</w:t>
                            </w:r>
                            <w:r>
                              <w:rPr>
                                <w:rFonts w:ascii="Georgia"/>
                                <w:color w:val="0000FF"/>
                                <w:spacing w:val="53"/>
                                <w:w w:val="120"/>
                              </w:rPr>
                              <w:t xml:space="preserve"> </w:t>
                            </w:r>
                            <w:r>
                              <w:rPr>
                                <w:rFonts w:ascii="Georgia"/>
                                <w:spacing w:val="13"/>
                                <w:w w:val="120"/>
                              </w:rPr>
                              <w:t>main</w:t>
                            </w:r>
                            <w:r>
                              <w:rPr>
                                <w:rFonts w:ascii="Georgia"/>
                                <w:spacing w:val="-31"/>
                                <w:w w:val="120"/>
                              </w:rPr>
                              <w:t xml:space="preserve"> </w:t>
                            </w:r>
                            <w:r>
                              <w:rPr>
                                <w:rFonts w:ascii="Georgia"/>
                                <w:w w:val="120"/>
                              </w:rPr>
                              <w:t>()</w:t>
                            </w:r>
                            <w:r>
                              <w:rPr>
                                <w:rFonts w:ascii="Georgia"/>
                                <w:spacing w:val="56"/>
                                <w:w w:val="120"/>
                              </w:rPr>
                              <w:t xml:space="preserve"> </w:t>
                            </w:r>
                            <w:r>
                              <w:rPr>
                                <w:rFonts w:ascii="Georgia"/>
                                <w:spacing w:val="-10"/>
                                <w:w w:val="120"/>
                              </w:rPr>
                              <w:t>{</w:t>
                            </w:r>
                          </w:p>
                          <w:p w14:paraId="35148401" w14:textId="77777777" w:rsidR="00822651" w:rsidRDefault="00000000">
                            <w:pPr>
                              <w:spacing w:before="62"/>
                              <w:ind w:left="617"/>
                              <w:rPr>
                                <w:rFonts w:ascii="Georgia"/>
                              </w:rPr>
                            </w:pPr>
                            <w:proofErr w:type="gramStart"/>
                            <w:r>
                              <w:rPr>
                                <w:rFonts w:ascii="Georgia"/>
                                <w:color w:val="0000FF"/>
                                <w:spacing w:val="10"/>
                                <w:w w:val="135"/>
                              </w:rPr>
                              <w:t>int</w:t>
                            </w:r>
                            <w:r>
                              <w:rPr>
                                <w:rFonts w:ascii="Georgia"/>
                                <w:color w:val="0000FF"/>
                                <w:spacing w:val="12"/>
                                <w:w w:val="135"/>
                              </w:rPr>
                              <w:t xml:space="preserve">  </w:t>
                            </w:r>
                            <w:proofErr w:type="spellStart"/>
                            <w:r>
                              <w:rPr>
                                <w:rFonts w:ascii="Georgia"/>
                                <w:spacing w:val="13"/>
                                <w:w w:val="160"/>
                              </w:rPr>
                              <w:t>i</w:t>
                            </w:r>
                            <w:proofErr w:type="spellEnd"/>
                            <w:proofErr w:type="gramEnd"/>
                            <w:r>
                              <w:rPr>
                                <w:rFonts w:ascii="Georgia"/>
                                <w:spacing w:val="13"/>
                                <w:w w:val="160"/>
                              </w:rPr>
                              <w:t>,</w:t>
                            </w:r>
                            <w:r>
                              <w:rPr>
                                <w:rFonts w:ascii="Georgia"/>
                                <w:spacing w:val="79"/>
                                <w:w w:val="160"/>
                              </w:rPr>
                              <w:t xml:space="preserve"> </w:t>
                            </w:r>
                            <w:proofErr w:type="gramStart"/>
                            <w:r>
                              <w:rPr>
                                <w:rFonts w:ascii="Georgia"/>
                                <w:spacing w:val="13"/>
                                <w:w w:val="160"/>
                              </w:rPr>
                              <w:t>j,</w:t>
                            </w:r>
                            <w:r>
                              <w:rPr>
                                <w:rFonts w:ascii="Georgia"/>
                                <w:spacing w:val="2"/>
                                <w:w w:val="160"/>
                              </w:rPr>
                              <w:t xml:space="preserve">  </w:t>
                            </w:r>
                            <w:r>
                              <w:rPr>
                                <w:rFonts w:ascii="Georgia"/>
                                <w:spacing w:val="12"/>
                                <w:w w:val="135"/>
                              </w:rPr>
                              <w:t>rows</w:t>
                            </w:r>
                            <w:proofErr w:type="gramEnd"/>
                            <w:r>
                              <w:rPr>
                                <w:rFonts w:ascii="Georgia"/>
                                <w:spacing w:val="12"/>
                                <w:w w:val="135"/>
                              </w:rPr>
                              <w:t>;</w:t>
                            </w:r>
                          </w:p>
                          <w:p w14:paraId="6F18F4CD" w14:textId="77777777" w:rsidR="00822651" w:rsidRDefault="00000000">
                            <w:pPr>
                              <w:spacing w:before="62" w:line="300" w:lineRule="auto"/>
                              <w:ind w:left="619" w:right="2974"/>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5"/>
                                <w:w w:val="120"/>
                              </w:rPr>
                              <w:t xml:space="preserve"> </w:t>
                            </w:r>
                            <w:r>
                              <w:rPr>
                                <w:rFonts w:ascii="Georgia"/>
                                <w:color w:val="FF0000"/>
                                <w:spacing w:val="14"/>
                                <w:w w:val="120"/>
                              </w:rPr>
                              <w:t>Enter</w:t>
                            </w:r>
                            <w:r>
                              <w:rPr>
                                <w:rFonts w:ascii="Georgia"/>
                                <w:color w:val="FF0000"/>
                                <w:spacing w:val="55"/>
                                <w:w w:val="120"/>
                              </w:rPr>
                              <w:t xml:space="preserve"> </w:t>
                            </w:r>
                            <w:r>
                              <w:rPr>
                                <w:rFonts w:ascii="Georgia"/>
                                <w:color w:val="FF0000"/>
                                <w:spacing w:val="15"/>
                              </w:rPr>
                              <w:t>number</w:t>
                            </w:r>
                            <w:r>
                              <w:rPr>
                                <w:rFonts w:ascii="Georgia"/>
                                <w:color w:val="FF0000"/>
                                <w:spacing w:val="60"/>
                                <w:w w:val="120"/>
                              </w:rPr>
                              <w:t xml:space="preserve"> </w:t>
                            </w:r>
                            <w:r>
                              <w:rPr>
                                <w:rFonts w:ascii="Georgia"/>
                                <w:color w:val="FF0000"/>
                                <w:w w:val="120"/>
                              </w:rPr>
                              <w:t>of</w:t>
                            </w:r>
                            <w:r>
                              <w:rPr>
                                <w:rFonts w:ascii="Georgia"/>
                                <w:color w:val="FF0000"/>
                                <w:spacing w:val="59"/>
                                <w:w w:val="120"/>
                              </w:rPr>
                              <w:t xml:space="preserve"> </w:t>
                            </w:r>
                            <w:r>
                              <w:rPr>
                                <w:rFonts w:ascii="Georgia"/>
                                <w:color w:val="FF0000"/>
                                <w:spacing w:val="16"/>
                                <w:w w:val="120"/>
                              </w:rPr>
                              <w:t>rows:</w:t>
                            </w:r>
                            <w:r>
                              <w:rPr>
                                <w:rFonts w:ascii="Georgia"/>
                                <w:color w:val="FF0000"/>
                                <w:spacing w:val="51"/>
                                <w:w w:val="120"/>
                              </w:rPr>
                              <w:t xml:space="preserve"> </w:t>
                            </w:r>
                            <w:r>
                              <w:rPr>
                                <w:rFonts w:ascii="Georgia"/>
                                <w:color w:val="FF0000"/>
                                <w:spacing w:val="14"/>
                                <w:w w:val="120"/>
                              </w:rPr>
                              <w:t>"</w:t>
                            </w:r>
                            <w:r>
                              <w:rPr>
                                <w:rFonts w:ascii="Georgia"/>
                                <w:spacing w:val="14"/>
                                <w:w w:val="120"/>
                              </w:rPr>
                              <w:t xml:space="preserve">); </w:t>
                            </w:r>
                            <w:proofErr w:type="gramStart"/>
                            <w:r>
                              <w:rPr>
                                <w:rFonts w:ascii="Georgia"/>
                                <w:spacing w:val="18"/>
                                <w:w w:val="120"/>
                              </w:rPr>
                              <w:t>scanf(</w:t>
                            </w:r>
                            <w:proofErr w:type="gramEnd"/>
                            <w:r>
                              <w:rPr>
                                <w:rFonts w:ascii="Georgia"/>
                                <w:color w:val="FF0000"/>
                                <w:spacing w:val="18"/>
                                <w:w w:val="120"/>
                              </w:rPr>
                              <w:t>"%</w:t>
                            </w:r>
                            <w:r>
                              <w:rPr>
                                <w:rFonts w:ascii="Georgia"/>
                                <w:color w:val="FF0000"/>
                                <w:spacing w:val="-42"/>
                                <w:w w:val="120"/>
                              </w:rPr>
                              <w:t xml:space="preserve"> </w:t>
                            </w:r>
                            <w:r>
                              <w:rPr>
                                <w:rFonts w:ascii="Georgia"/>
                                <w:color w:val="FF0000"/>
                                <w:spacing w:val="16"/>
                                <w:w w:val="120"/>
                              </w:rPr>
                              <w:t>d"</w:t>
                            </w:r>
                            <w:r>
                              <w:rPr>
                                <w:rFonts w:ascii="Georgia"/>
                                <w:spacing w:val="16"/>
                                <w:w w:val="120"/>
                              </w:rPr>
                              <w:t>,</w:t>
                            </w:r>
                            <w:r>
                              <w:rPr>
                                <w:rFonts w:ascii="Georgia"/>
                                <w:spacing w:val="36"/>
                                <w:w w:val="120"/>
                              </w:rPr>
                              <w:t xml:space="preserve"> </w:t>
                            </w:r>
                            <w:r>
                              <w:rPr>
                                <w:rFonts w:ascii="Georgia"/>
                              </w:rPr>
                              <w:t>&amp;</w:t>
                            </w:r>
                            <w:r>
                              <w:rPr>
                                <w:rFonts w:ascii="Georgia"/>
                                <w:spacing w:val="-24"/>
                              </w:rPr>
                              <w:t xml:space="preserve"> </w:t>
                            </w:r>
                            <w:r>
                              <w:rPr>
                                <w:rFonts w:ascii="Georgia"/>
                                <w:spacing w:val="17"/>
                                <w:w w:val="120"/>
                              </w:rPr>
                              <w:t>rows);</w:t>
                            </w:r>
                          </w:p>
                          <w:p w14:paraId="2B743F88" w14:textId="77777777" w:rsidR="00822651" w:rsidRDefault="00822651">
                            <w:pPr>
                              <w:pStyle w:val="BodyText"/>
                              <w:spacing w:before="59"/>
                              <w:rPr>
                                <w:rFonts w:ascii="Georgia"/>
                                <w:sz w:val="22"/>
                              </w:rPr>
                            </w:pPr>
                          </w:p>
                          <w:p w14:paraId="25B5FCFB" w14:textId="77777777" w:rsidR="00822651" w:rsidRDefault="00000000">
                            <w:pPr>
                              <w:spacing w:before="1" w:line="300" w:lineRule="auto"/>
                              <w:ind w:left="1159" w:right="4367" w:hanging="542"/>
                              <w:rPr>
                                <w:rFonts w:ascii="Georgia"/>
                              </w:rPr>
                            </w:pPr>
                            <w:r>
                              <w:rPr>
                                <w:rFonts w:ascii="Georgia"/>
                                <w:color w:val="0000FF"/>
                                <w:spacing w:val="10"/>
                                <w:w w:val="125"/>
                              </w:rPr>
                              <w:t>for</w:t>
                            </w:r>
                            <w:r>
                              <w:rPr>
                                <w:rFonts w:ascii="Georgia"/>
                                <w:color w:val="0000FF"/>
                                <w:spacing w:val="80"/>
                                <w:w w:val="125"/>
                              </w:rPr>
                              <w:t xml:space="preserve"> </w:t>
                            </w:r>
                            <w:proofErr w:type="gramStart"/>
                            <w:r>
                              <w:rPr>
                                <w:rFonts w:ascii="Georgia"/>
                                <w:w w:val="125"/>
                              </w:rPr>
                              <w:t>(</w:t>
                            </w:r>
                            <w:r>
                              <w:rPr>
                                <w:rFonts w:ascii="Georgia"/>
                                <w:spacing w:val="-45"/>
                                <w:w w:val="125"/>
                              </w:rPr>
                              <w:t xml:space="preserve"> </w:t>
                            </w:r>
                            <w:proofErr w:type="spellStart"/>
                            <w:r>
                              <w:rPr>
                                <w:rFonts w:ascii="Georgia"/>
                                <w:w w:val="150"/>
                              </w:rPr>
                              <w:t>i</w:t>
                            </w:r>
                            <w:proofErr w:type="spellEnd"/>
                            <w:proofErr w:type="gramEnd"/>
                            <w:r>
                              <w:rPr>
                                <w:rFonts w:ascii="Georgia"/>
                                <w:spacing w:val="40"/>
                                <w:w w:val="150"/>
                              </w:rPr>
                              <w:t xml:space="preserve"> </w:t>
                            </w:r>
                            <w:r>
                              <w:rPr>
                                <w:rFonts w:ascii="Georgia"/>
                              </w:rPr>
                              <w:t>=</w:t>
                            </w:r>
                            <w:r>
                              <w:rPr>
                                <w:rFonts w:ascii="Georgia"/>
                                <w:spacing w:val="40"/>
                                <w:w w:val="125"/>
                              </w:rPr>
                              <w:t xml:space="preserve"> </w:t>
                            </w:r>
                            <w:r>
                              <w:rPr>
                                <w:rFonts w:ascii="Georgia"/>
                                <w:w w:val="125"/>
                              </w:rPr>
                              <w:t>1;</w:t>
                            </w:r>
                            <w:r>
                              <w:rPr>
                                <w:rFonts w:ascii="Georgia"/>
                                <w:spacing w:val="40"/>
                                <w:w w:val="150"/>
                              </w:rPr>
                              <w:t xml:space="preserve"> </w:t>
                            </w:r>
                            <w:proofErr w:type="spellStart"/>
                            <w:r>
                              <w:rPr>
                                <w:rFonts w:ascii="Georgia"/>
                                <w:w w:val="150"/>
                              </w:rPr>
                              <w:t>i</w:t>
                            </w:r>
                            <w:proofErr w:type="spellEnd"/>
                            <w:r>
                              <w:rPr>
                                <w:rFonts w:ascii="Georgia"/>
                                <w:spacing w:val="40"/>
                                <w:w w:val="150"/>
                              </w:rPr>
                              <w:t xml:space="preserve"> </w:t>
                            </w:r>
                            <w:r>
                              <w:rPr>
                                <w:rFonts w:ascii="Georgia"/>
                              </w:rPr>
                              <w:t>&lt;=</w:t>
                            </w:r>
                            <w:r>
                              <w:rPr>
                                <w:rFonts w:ascii="Georgia"/>
                                <w:spacing w:val="80"/>
                                <w:w w:val="125"/>
                              </w:rPr>
                              <w:t xml:space="preserve"> </w:t>
                            </w:r>
                            <w:r>
                              <w:rPr>
                                <w:rFonts w:ascii="Georgia"/>
                                <w:spacing w:val="16"/>
                                <w:w w:val="125"/>
                              </w:rPr>
                              <w:t>rows;</w:t>
                            </w:r>
                            <w:r>
                              <w:rPr>
                                <w:rFonts w:ascii="Georgia"/>
                                <w:spacing w:val="40"/>
                                <w:w w:val="125"/>
                              </w:rPr>
                              <w:t xml:space="preserve"> </w:t>
                            </w:r>
                            <w:proofErr w:type="spellStart"/>
                            <w:r>
                              <w:rPr>
                                <w:rFonts w:ascii="Georgia"/>
                                <w:spacing w:val="15"/>
                                <w:w w:val="125"/>
                              </w:rPr>
                              <w:t>i</w:t>
                            </w:r>
                            <w:proofErr w:type="spellEnd"/>
                            <w:r>
                              <w:rPr>
                                <w:rFonts w:ascii="Georgia"/>
                                <w:spacing w:val="15"/>
                                <w:w w:val="125"/>
                              </w:rPr>
                              <w:t>++)</w:t>
                            </w:r>
                            <w:r>
                              <w:rPr>
                                <w:rFonts w:ascii="Georgia"/>
                                <w:spacing w:val="80"/>
                                <w:w w:val="125"/>
                              </w:rPr>
                              <w:t xml:space="preserve"> </w:t>
                            </w:r>
                            <w:proofErr w:type="gramStart"/>
                            <w:r>
                              <w:rPr>
                                <w:rFonts w:ascii="Georgia"/>
                                <w:w w:val="125"/>
                              </w:rPr>
                              <w:t xml:space="preserve">{ </w:t>
                            </w:r>
                            <w:r>
                              <w:rPr>
                                <w:rFonts w:ascii="Georgia"/>
                                <w:color w:val="0000FF"/>
                                <w:spacing w:val="10"/>
                                <w:w w:val="125"/>
                              </w:rPr>
                              <w:t>for</w:t>
                            </w:r>
                            <w:proofErr w:type="gramEnd"/>
                            <w:r>
                              <w:rPr>
                                <w:rFonts w:ascii="Georgia"/>
                                <w:color w:val="0000FF"/>
                                <w:spacing w:val="68"/>
                                <w:w w:val="150"/>
                              </w:rPr>
                              <w:t xml:space="preserve"> </w:t>
                            </w:r>
                            <w:r>
                              <w:rPr>
                                <w:rFonts w:ascii="Georgia"/>
                                <w:spacing w:val="11"/>
                                <w:w w:val="150"/>
                              </w:rPr>
                              <w:t>(j</w:t>
                            </w:r>
                            <w:r>
                              <w:rPr>
                                <w:rFonts w:ascii="Georgia"/>
                                <w:spacing w:val="62"/>
                                <w:w w:val="150"/>
                              </w:rPr>
                              <w:t xml:space="preserve"> </w:t>
                            </w:r>
                            <w:r>
                              <w:rPr>
                                <w:rFonts w:ascii="Georgia"/>
                              </w:rPr>
                              <w:t>=</w:t>
                            </w:r>
                            <w:r>
                              <w:rPr>
                                <w:rFonts w:ascii="Georgia"/>
                                <w:spacing w:val="79"/>
                                <w:w w:val="125"/>
                              </w:rPr>
                              <w:t xml:space="preserve"> </w:t>
                            </w:r>
                            <w:r>
                              <w:rPr>
                                <w:rFonts w:ascii="Georgia"/>
                                <w:w w:val="125"/>
                              </w:rPr>
                              <w:t>1;</w:t>
                            </w:r>
                            <w:r>
                              <w:rPr>
                                <w:rFonts w:ascii="Georgia"/>
                                <w:spacing w:val="66"/>
                                <w:w w:val="150"/>
                              </w:rPr>
                              <w:t xml:space="preserve"> </w:t>
                            </w:r>
                            <w:r>
                              <w:rPr>
                                <w:rFonts w:ascii="Georgia"/>
                                <w:w w:val="150"/>
                              </w:rPr>
                              <w:t>j</w:t>
                            </w:r>
                            <w:r>
                              <w:rPr>
                                <w:rFonts w:ascii="Georgia"/>
                                <w:spacing w:val="72"/>
                                <w:w w:val="150"/>
                              </w:rPr>
                              <w:t xml:space="preserve"> </w:t>
                            </w:r>
                            <w:r>
                              <w:rPr>
                                <w:rFonts w:ascii="Georgia"/>
                              </w:rPr>
                              <w:t>&lt;=</w:t>
                            </w:r>
                            <w:r>
                              <w:rPr>
                                <w:rFonts w:ascii="Georgia"/>
                                <w:spacing w:val="62"/>
                                <w:w w:val="150"/>
                              </w:rPr>
                              <w:t xml:space="preserve"> </w:t>
                            </w:r>
                            <w:proofErr w:type="spellStart"/>
                            <w:r>
                              <w:rPr>
                                <w:rFonts w:ascii="Georgia"/>
                                <w:spacing w:val="11"/>
                                <w:w w:val="150"/>
                              </w:rPr>
                              <w:t>i</w:t>
                            </w:r>
                            <w:proofErr w:type="spellEnd"/>
                            <w:r>
                              <w:rPr>
                                <w:rFonts w:ascii="Georgia"/>
                                <w:spacing w:val="11"/>
                                <w:w w:val="150"/>
                              </w:rPr>
                              <w:t>;</w:t>
                            </w:r>
                            <w:r>
                              <w:rPr>
                                <w:rFonts w:ascii="Georgia"/>
                                <w:spacing w:val="62"/>
                                <w:w w:val="150"/>
                              </w:rPr>
                              <w:t xml:space="preserve"> </w:t>
                            </w:r>
                            <w:proofErr w:type="spellStart"/>
                            <w:r>
                              <w:rPr>
                                <w:rFonts w:ascii="Georgia"/>
                                <w:spacing w:val="15"/>
                                <w:w w:val="125"/>
                              </w:rPr>
                              <w:t>j++</w:t>
                            </w:r>
                            <w:proofErr w:type="spellEnd"/>
                            <w:r>
                              <w:rPr>
                                <w:rFonts w:ascii="Georgia"/>
                                <w:spacing w:val="15"/>
                                <w:w w:val="125"/>
                              </w:rPr>
                              <w:t>)</w:t>
                            </w:r>
                            <w:r>
                              <w:rPr>
                                <w:rFonts w:ascii="Georgia"/>
                                <w:spacing w:val="80"/>
                                <w:w w:val="125"/>
                              </w:rPr>
                              <w:t xml:space="preserve"> </w:t>
                            </w:r>
                            <w:r>
                              <w:rPr>
                                <w:rFonts w:ascii="Georgia"/>
                                <w:w w:val="125"/>
                              </w:rPr>
                              <w:t>{</w:t>
                            </w:r>
                          </w:p>
                          <w:p w14:paraId="51B6E1FA" w14:textId="77777777" w:rsidR="00822651" w:rsidRDefault="00000000">
                            <w:pPr>
                              <w:spacing w:line="248" w:lineRule="exact"/>
                              <w:ind w:left="1702"/>
                              <w:rPr>
                                <w:rFonts w:ascii="Georgia"/>
                              </w:rPr>
                            </w:pPr>
                            <w:proofErr w:type="gramStart"/>
                            <w:r>
                              <w:rPr>
                                <w:rFonts w:ascii="Georgia"/>
                                <w:spacing w:val="18"/>
                                <w:w w:val="125"/>
                              </w:rPr>
                              <w:t>printf(</w:t>
                            </w:r>
                            <w:proofErr w:type="gramEnd"/>
                            <w:r>
                              <w:rPr>
                                <w:rFonts w:ascii="Georgia"/>
                                <w:color w:val="FF0000"/>
                                <w:spacing w:val="18"/>
                                <w:w w:val="125"/>
                              </w:rPr>
                              <w:t>"*</w:t>
                            </w:r>
                            <w:r>
                              <w:rPr>
                                <w:rFonts w:ascii="Georgia"/>
                                <w:color w:val="FF0000"/>
                                <w:spacing w:val="59"/>
                                <w:w w:val="135"/>
                              </w:rPr>
                              <w:t xml:space="preserve"> </w:t>
                            </w:r>
                            <w:r>
                              <w:rPr>
                                <w:rFonts w:ascii="Georgia"/>
                                <w:color w:val="FF0000"/>
                                <w:spacing w:val="9"/>
                                <w:w w:val="135"/>
                              </w:rPr>
                              <w:t>"</w:t>
                            </w:r>
                            <w:r>
                              <w:rPr>
                                <w:rFonts w:ascii="Georgia"/>
                                <w:spacing w:val="9"/>
                                <w:w w:val="135"/>
                              </w:rPr>
                              <w:t>);</w:t>
                            </w:r>
                          </w:p>
                          <w:p w14:paraId="700827E2" w14:textId="77777777" w:rsidR="00822651" w:rsidRDefault="00000000">
                            <w:pPr>
                              <w:spacing w:before="61"/>
                              <w:ind w:left="1153"/>
                              <w:rPr>
                                <w:rFonts w:ascii="Georgia"/>
                              </w:rPr>
                            </w:pPr>
                            <w:r>
                              <w:rPr>
                                <w:rFonts w:ascii="Georgia"/>
                                <w:spacing w:val="-10"/>
                                <w:w w:val="120"/>
                              </w:rPr>
                              <w:t>}</w:t>
                            </w:r>
                          </w:p>
                          <w:p w14:paraId="03EEF0CE" w14:textId="77777777" w:rsidR="00822651" w:rsidRDefault="00000000">
                            <w:pPr>
                              <w:spacing w:before="62"/>
                              <w:ind w:left="1161"/>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25"/>
                                <w:w w:val="120"/>
                              </w:rPr>
                              <w:t xml:space="preserve"> </w:t>
                            </w:r>
                            <w:r>
                              <w:rPr>
                                <w:rFonts w:ascii="Georgia"/>
                                <w:color w:val="FF0000"/>
                                <w:spacing w:val="12"/>
                                <w:w w:val="130"/>
                              </w:rPr>
                              <w:t>n"</w:t>
                            </w:r>
                            <w:r>
                              <w:rPr>
                                <w:rFonts w:ascii="Georgia"/>
                                <w:spacing w:val="12"/>
                                <w:w w:val="130"/>
                              </w:rPr>
                              <w:t>);</w:t>
                            </w:r>
                          </w:p>
                          <w:p w14:paraId="0098D14D" w14:textId="77777777" w:rsidR="00822651" w:rsidRDefault="00000000">
                            <w:pPr>
                              <w:spacing w:before="61"/>
                              <w:ind w:left="612"/>
                              <w:rPr>
                                <w:rFonts w:ascii="Georgia"/>
                              </w:rPr>
                            </w:pPr>
                            <w:r>
                              <w:rPr>
                                <w:rFonts w:ascii="Georgia"/>
                                <w:spacing w:val="-10"/>
                                <w:w w:val="120"/>
                              </w:rPr>
                              <w:t>}</w:t>
                            </w:r>
                          </w:p>
                          <w:p w14:paraId="01A22EE0" w14:textId="77777777" w:rsidR="00822651" w:rsidRDefault="00000000">
                            <w:pPr>
                              <w:spacing w:before="62"/>
                              <w:ind w:left="620"/>
                              <w:rPr>
                                <w:rFonts w:ascii="Georgia"/>
                              </w:rPr>
                            </w:pPr>
                            <w:r>
                              <w:rPr>
                                <w:rFonts w:ascii="Georgia"/>
                                <w:color w:val="0000FF"/>
                                <w:spacing w:val="15"/>
                                <w:w w:val="115"/>
                              </w:rPr>
                              <w:t>return</w:t>
                            </w:r>
                            <w:r>
                              <w:rPr>
                                <w:rFonts w:ascii="Georgia"/>
                                <w:color w:val="0000FF"/>
                                <w:spacing w:val="75"/>
                                <w:w w:val="115"/>
                              </w:rPr>
                              <w:t xml:space="preserve"> </w:t>
                            </w:r>
                            <w:r>
                              <w:rPr>
                                <w:rFonts w:ascii="Georgia"/>
                                <w:spacing w:val="-5"/>
                                <w:w w:val="115"/>
                              </w:rPr>
                              <w:t>0;</w:t>
                            </w:r>
                          </w:p>
                          <w:p w14:paraId="45ECE7D2" w14:textId="77777777" w:rsidR="00822651" w:rsidRDefault="00000000">
                            <w:pPr>
                              <w:spacing w:before="62"/>
                              <w:ind w:left="71"/>
                              <w:rPr>
                                <w:rFonts w:ascii="Georgia"/>
                              </w:rPr>
                            </w:pPr>
                            <w:r>
                              <w:rPr>
                                <w:rFonts w:ascii="Georgia"/>
                                <w:spacing w:val="-10"/>
                                <w:w w:val="120"/>
                              </w:rPr>
                              <w:t>}</w:t>
                            </w:r>
                          </w:p>
                        </w:txbxContent>
                      </wps:txbx>
                      <wps:bodyPr wrap="square" lIns="0" tIns="0" rIns="0" bIns="0" rtlCol="0">
                        <a:noAutofit/>
                      </wps:bodyPr>
                    </wps:wsp>
                  </a:graphicData>
                </a:graphic>
              </wp:anchor>
            </w:drawing>
          </mc:Choice>
          <mc:Fallback>
            <w:pict>
              <v:shape w14:anchorId="56D5C111" id="Textbox 13" o:spid="_x0000_s1029" type="#_x0000_t202" style="position:absolute;margin-left:68.8pt;margin-top:4.55pt;width:457.7pt;height:240.1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" filled="f" strokeweight=".14039mm">
                <v:textbox inset="0,0,0,0">
                  <w:txbxContent>
                    <w:p w14:paraId="23EE1ABE" w14:textId="77777777" w:rsidR="00822651" w:rsidRDefault="00000000">
                      <w:pPr>
                        <w:spacing w:before="76"/>
                        <w:ind w:left="71"/>
                        <w:rPr>
                          <w:rFonts w:ascii="Georgia"/>
                        </w:rPr>
                      </w:pPr>
                      <w:r>
                        <w:rPr>
                          <w:rFonts w:ascii="Georgia"/>
                          <w:color w:val="0000FF"/>
                          <w:w w:val="110"/>
                        </w:rPr>
                        <w:t>#</w:t>
                      </w:r>
                      <w:r>
                        <w:rPr>
                          <w:rFonts w:ascii="Georgia"/>
                          <w:color w:val="0000FF"/>
                          <w:spacing w:val="-29"/>
                          <w:w w:val="110"/>
                        </w:rPr>
                        <w:t xml:space="preserve"> </w:t>
                      </w:r>
                      <w:r>
                        <w:rPr>
                          <w:rFonts w:ascii="Georgia"/>
                          <w:color w:val="0000FF"/>
                          <w:spacing w:val="16"/>
                          <w:w w:val="110"/>
                        </w:rPr>
                        <w:t>include</w:t>
                      </w:r>
                      <w:r>
                        <w:rPr>
                          <w:rFonts w:ascii="Georgia"/>
                          <w:color w:val="0000FF"/>
                          <w:spacing w:val="60"/>
                          <w:w w:val="110"/>
                        </w:rPr>
                        <w:t xml:space="preserve"> </w:t>
                      </w:r>
                      <w:r>
                        <w:rPr>
                          <w:rFonts w:ascii="Georgia"/>
                          <w:spacing w:val="16"/>
                          <w:w w:val="110"/>
                        </w:rPr>
                        <w:t>&lt;</w:t>
                      </w:r>
                      <w:proofErr w:type="spellStart"/>
                      <w:r>
                        <w:rPr>
                          <w:rFonts w:ascii="Georgia"/>
                          <w:spacing w:val="16"/>
                          <w:w w:val="110"/>
                        </w:rPr>
                        <w:t>stdio</w:t>
                      </w:r>
                      <w:proofErr w:type="spellEnd"/>
                      <w:r>
                        <w:rPr>
                          <w:rFonts w:ascii="Georgia"/>
                          <w:spacing w:val="-29"/>
                          <w:w w:val="110"/>
                        </w:rPr>
                        <w:t xml:space="preserve"> </w:t>
                      </w:r>
                      <w:r>
                        <w:rPr>
                          <w:rFonts w:ascii="Georgia"/>
                          <w:spacing w:val="9"/>
                          <w:w w:val="110"/>
                        </w:rPr>
                        <w:t>.h&gt;</w:t>
                      </w:r>
                    </w:p>
                    <w:p w14:paraId="0084A64C" w14:textId="77777777" w:rsidR="00822651" w:rsidRDefault="00822651">
                      <w:pPr>
                        <w:pStyle w:val="BodyText"/>
                        <w:spacing w:before="123"/>
                        <w:rPr>
                          <w:rFonts w:ascii="Georgia"/>
                          <w:sz w:val="22"/>
                        </w:rPr>
                      </w:pPr>
                    </w:p>
                    <w:p w14:paraId="7BEC58B8" w14:textId="77777777" w:rsidR="00822651" w:rsidRDefault="00000000">
                      <w:pPr>
                        <w:ind w:left="76"/>
                        <w:rPr>
                          <w:rFonts w:ascii="Georgia"/>
                        </w:rPr>
                      </w:pPr>
                      <w:r>
                        <w:rPr>
                          <w:rFonts w:ascii="Georgia"/>
                          <w:color w:val="0000FF"/>
                          <w:spacing w:val="10"/>
                          <w:w w:val="120"/>
                        </w:rPr>
                        <w:t>int</w:t>
                      </w:r>
                      <w:r>
                        <w:rPr>
                          <w:rFonts w:ascii="Georgia"/>
                          <w:color w:val="0000FF"/>
                          <w:spacing w:val="53"/>
                          <w:w w:val="120"/>
                        </w:rPr>
                        <w:t xml:space="preserve"> </w:t>
                      </w:r>
                      <w:r>
                        <w:rPr>
                          <w:rFonts w:ascii="Georgia"/>
                          <w:spacing w:val="13"/>
                          <w:w w:val="120"/>
                        </w:rPr>
                        <w:t>main</w:t>
                      </w:r>
                      <w:r>
                        <w:rPr>
                          <w:rFonts w:ascii="Georgia"/>
                          <w:spacing w:val="-31"/>
                          <w:w w:val="120"/>
                        </w:rPr>
                        <w:t xml:space="preserve"> </w:t>
                      </w:r>
                      <w:r>
                        <w:rPr>
                          <w:rFonts w:ascii="Georgia"/>
                          <w:w w:val="120"/>
                        </w:rPr>
                        <w:t>()</w:t>
                      </w:r>
                      <w:r>
                        <w:rPr>
                          <w:rFonts w:ascii="Georgia"/>
                          <w:spacing w:val="56"/>
                          <w:w w:val="120"/>
                        </w:rPr>
                        <w:t xml:space="preserve"> </w:t>
                      </w:r>
                      <w:r>
                        <w:rPr>
                          <w:rFonts w:ascii="Georgia"/>
                          <w:spacing w:val="-10"/>
                          <w:w w:val="120"/>
                        </w:rPr>
                        <w:t>{</w:t>
                      </w:r>
                    </w:p>
                    <w:p w14:paraId="35148401" w14:textId="77777777" w:rsidR="00822651" w:rsidRDefault="00000000">
                      <w:pPr>
                        <w:spacing w:before="62"/>
                        <w:ind w:left="617"/>
                        <w:rPr>
                          <w:rFonts w:ascii="Georgia"/>
                        </w:rPr>
                      </w:pPr>
                      <w:proofErr w:type="gramStart"/>
                      <w:r>
                        <w:rPr>
                          <w:rFonts w:ascii="Georgia"/>
                          <w:color w:val="0000FF"/>
                          <w:spacing w:val="10"/>
                          <w:w w:val="135"/>
                        </w:rPr>
                        <w:t>int</w:t>
                      </w:r>
                      <w:r>
                        <w:rPr>
                          <w:rFonts w:ascii="Georgia"/>
                          <w:color w:val="0000FF"/>
                          <w:spacing w:val="12"/>
                          <w:w w:val="135"/>
                        </w:rPr>
                        <w:t xml:space="preserve">  </w:t>
                      </w:r>
                      <w:proofErr w:type="spellStart"/>
                      <w:r>
                        <w:rPr>
                          <w:rFonts w:ascii="Georgia"/>
                          <w:spacing w:val="13"/>
                          <w:w w:val="160"/>
                        </w:rPr>
                        <w:t>i</w:t>
                      </w:r>
                      <w:proofErr w:type="spellEnd"/>
                      <w:proofErr w:type="gramEnd"/>
                      <w:r>
                        <w:rPr>
                          <w:rFonts w:ascii="Georgia"/>
                          <w:spacing w:val="13"/>
                          <w:w w:val="160"/>
                        </w:rPr>
                        <w:t>,</w:t>
                      </w:r>
                      <w:r>
                        <w:rPr>
                          <w:rFonts w:ascii="Georgia"/>
                          <w:spacing w:val="79"/>
                          <w:w w:val="160"/>
                        </w:rPr>
                        <w:t xml:space="preserve"> </w:t>
                      </w:r>
                      <w:proofErr w:type="gramStart"/>
                      <w:r>
                        <w:rPr>
                          <w:rFonts w:ascii="Georgia"/>
                          <w:spacing w:val="13"/>
                          <w:w w:val="160"/>
                        </w:rPr>
                        <w:t>j,</w:t>
                      </w:r>
                      <w:r>
                        <w:rPr>
                          <w:rFonts w:ascii="Georgia"/>
                          <w:spacing w:val="2"/>
                          <w:w w:val="160"/>
                        </w:rPr>
                        <w:t xml:space="preserve">  </w:t>
                      </w:r>
                      <w:r>
                        <w:rPr>
                          <w:rFonts w:ascii="Georgia"/>
                          <w:spacing w:val="12"/>
                          <w:w w:val="135"/>
                        </w:rPr>
                        <w:t>rows</w:t>
                      </w:r>
                      <w:proofErr w:type="gramEnd"/>
                      <w:r>
                        <w:rPr>
                          <w:rFonts w:ascii="Georgia"/>
                          <w:spacing w:val="12"/>
                          <w:w w:val="135"/>
                        </w:rPr>
                        <w:t>;</w:t>
                      </w:r>
                    </w:p>
                    <w:p w14:paraId="6F18F4CD" w14:textId="77777777" w:rsidR="00822651" w:rsidRDefault="00000000">
                      <w:pPr>
                        <w:spacing w:before="62" w:line="300" w:lineRule="auto"/>
                        <w:ind w:left="619" w:right="2974"/>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5"/>
                          <w:w w:val="120"/>
                        </w:rPr>
                        <w:t xml:space="preserve"> </w:t>
                      </w:r>
                      <w:r>
                        <w:rPr>
                          <w:rFonts w:ascii="Georgia"/>
                          <w:color w:val="FF0000"/>
                          <w:spacing w:val="14"/>
                          <w:w w:val="120"/>
                        </w:rPr>
                        <w:t>Enter</w:t>
                      </w:r>
                      <w:r>
                        <w:rPr>
                          <w:rFonts w:ascii="Georgia"/>
                          <w:color w:val="FF0000"/>
                          <w:spacing w:val="55"/>
                          <w:w w:val="120"/>
                        </w:rPr>
                        <w:t xml:space="preserve"> </w:t>
                      </w:r>
                      <w:r>
                        <w:rPr>
                          <w:rFonts w:ascii="Georgia"/>
                          <w:color w:val="FF0000"/>
                          <w:spacing w:val="15"/>
                        </w:rPr>
                        <w:t>number</w:t>
                      </w:r>
                      <w:r>
                        <w:rPr>
                          <w:rFonts w:ascii="Georgia"/>
                          <w:color w:val="FF0000"/>
                          <w:spacing w:val="60"/>
                          <w:w w:val="120"/>
                        </w:rPr>
                        <w:t xml:space="preserve"> </w:t>
                      </w:r>
                      <w:r>
                        <w:rPr>
                          <w:rFonts w:ascii="Georgia"/>
                          <w:color w:val="FF0000"/>
                          <w:w w:val="120"/>
                        </w:rPr>
                        <w:t>of</w:t>
                      </w:r>
                      <w:r>
                        <w:rPr>
                          <w:rFonts w:ascii="Georgia"/>
                          <w:color w:val="FF0000"/>
                          <w:spacing w:val="59"/>
                          <w:w w:val="120"/>
                        </w:rPr>
                        <w:t xml:space="preserve"> </w:t>
                      </w:r>
                      <w:r>
                        <w:rPr>
                          <w:rFonts w:ascii="Georgia"/>
                          <w:color w:val="FF0000"/>
                          <w:spacing w:val="16"/>
                          <w:w w:val="120"/>
                        </w:rPr>
                        <w:t>rows:</w:t>
                      </w:r>
                      <w:r>
                        <w:rPr>
                          <w:rFonts w:ascii="Georgia"/>
                          <w:color w:val="FF0000"/>
                          <w:spacing w:val="51"/>
                          <w:w w:val="120"/>
                        </w:rPr>
                        <w:t xml:space="preserve"> </w:t>
                      </w:r>
                      <w:r>
                        <w:rPr>
                          <w:rFonts w:ascii="Georgia"/>
                          <w:color w:val="FF0000"/>
                          <w:spacing w:val="14"/>
                          <w:w w:val="120"/>
                        </w:rPr>
                        <w:t>"</w:t>
                      </w:r>
                      <w:r>
                        <w:rPr>
                          <w:rFonts w:ascii="Georgia"/>
                          <w:spacing w:val="14"/>
                          <w:w w:val="120"/>
                        </w:rPr>
                        <w:t xml:space="preserve">); </w:t>
                      </w:r>
                      <w:proofErr w:type="gramStart"/>
                      <w:r>
                        <w:rPr>
                          <w:rFonts w:ascii="Georgia"/>
                          <w:spacing w:val="18"/>
                          <w:w w:val="120"/>
                        </w:rPr>
                        <w:t>scanf(</w:t>
                      </w:r>
                      <w:proofErr w:type="gramEnd"/>
                      <w:r>
                        <w:rPr>
                          <w:rFonts w:ascii="Georgia"/>
                          <w:color w:val="FF0000"/>
                          <w:spacing w:val="18"/>
                          <w:w w:val="120"/>
                        </w:rPr>
                        <w:t>"%</w:t>
                      </w:r>
                      <w:r>
                        <w:rPr>
                          <w:rFonts w:ascii="Georgia"/>
                          <w:color w:val="FF0000"/>
                          <w:spacing w:val="-42"/>
                          <w:w w:val="120"/>
                        </w:rPr>
                        <w:t xml:space="preserve"> </w:t>
                      </w:r>
                      <w:r>
                        <w:rPr>
                          <w:rFonts w:ascii="Georgia"/>
                          <w:color w:val="FF0000"/>
                          <w:spacing w:val="16"/>
                          <w:w w:val="120"/>
                        </w:rPr>
                        <w:t>d"</w:t>
                      </w:r>
                      <w:r>
                        <w:rPr>
                          <w:rFonts w:ascii="Georgia"/>
                          <w:spacing w:val="16"/>
                          <w:w w:val="120"/>
                        </w:rPr>
                        <w:t>,</w:t>
                      </w:r>
                      <w:r>
                        <w:rPr>
                          <w:rFonts w:ascii="Georgia"/>
                          <w:spacing w:val="36"/>
                          <w:w w:val="120"/>
                        </w:rPr>
                        <w:t xml:space="preserve"> </w:t>
                      </w:r>
                      <w:r>
                        <w:rPr>
                          <w:rFonts w:ascii="Georgia"/>
                        </w:rPr>
                        <w:t>&amp;</w:t>
                      </w:r>
                      <w:r>
                        <w:rPr>
                          <w:rFonts w:ascii="Georgia"/>
                          <w:spacing w:val="-24"/>
                        </w:rPr>
                        <w:t xml:space="preserve"> </w:t>
                      </w:r>
                      <w:r>
                        <w:rPr>
                          <w:rFonts w:ascii="Georgia"/>
                          <w:spacing w:val="17"/>
                          <w:w w:val="120"/>
                        </w:rPr>
                        <w:t>rows);</w:t>
                      </w:r>
                    </w:p>
                    <w:p w14:paraId="2B743F88" w14:textId="77777777" w:rsidR="00822651" w:rsidRDefault="00822651">
                      <w:pPr>
                        <w:pStyle w:val="BodyText"/>
                        <w:spacing w:before="59"/>
                        <w:rPr>
                          <w:rFonts w:ascii="Georgia"/>
                          <w:sz w:val="22"/>
                        </w:rPr>
                      </w:pPr>
                    </w:p>
                    <w:p w14:paraId="25B5FCFB" w14:textId="77777777" w:rsidR="00822651" w:rsidRDefault="00000000">
                      <w:pPr>
                        <w:spacing w:before="1" w:line="300" w:lineRule="auto"/>
                        <w:ind w:left="1159" w:right="4367" w:hanging="542"/>
                        <w:rPr>
                          <w:rFonts w:ascii="Georgia"/>
                        </w:rPr>
                      </w:pPr>
                      <w:r>
                        <w:rPr>
                          <w:rFonts w:ascii="Georgia"/>
                          <w:color w:val="0000FF"/>
                          <w:spacing w:val="10"/>
                          <w:w w:val="125"/>
                        </w:rPr>
                        <w:t>for</w:t>
                      </w:r>
                      <w:r>
                        <w:rPr>
                          <w:rFonts w:ascii="Georgia"/>
                          <w:color w:val="0000FF"/>
                          <w:spacing w:val="80"/>
                          <w:w w:val="125"/>
                        </w:rPr>
                        <w:t xml:space="preserve"> </w:t>
                      </w:r>
                      <w:proofErr w:type="gramStart"/>
                      <w:r>
                        <w:rPr>
                          <w:rFonts w:ascii="Georgia"/>
                          <w:w w:val="125"/>
                        </w:rPr>
                        <w:t>(</w:t>
                      </w:r>
                      <w:r>
                        <w:rPr>
                          <w:rFonts w:ascii="Georgia"/>
                          <w:spacing w:val="-45"/>
                          <w:w w:val="125"/>
                        </w:rPr>
                        <w:t xml:space="preserve"> </w:t>
                      </w:r>
                      <w:proofErr w:type="spellStart"/>
                      <w:r>
                        <w:rPr>
                          <w:rFonts w:ascii="Georgia"/>
                          <w:w w:val="150"/>
                        </w:rPr>
                        <w:t>i</w:t>
                      </w:r>
                      <w:proofErr w:type="spellEnd"/>
                      <w:proofErr w:type="gramEnd"/>
                      <w:r>
                        <w:rPr>
                          <w:rFonts w:ascii="Georgia"/>
                          <w:spacing w:val="40"/>
                          <w:w w:val="150"/>
                        </w:rPr>
                        <w:t xml:space="preserve"> </w:t>
                      </w:r>
                      <w:r>
                        <w:rPr>
                          <w:rFonts w:ascii="Georgia"/>
                        </w:rPr>
                        <w:t>=</w:t>
                      </w:r>
                      <w:r>
                        <w:rPr>
                          <w:rFonts w:ascii="Georgia"/>
                          <w:spacing w:val="40"/>
                          <w:w w:val="125"/>
                        </w:rPr>
                        <w:t xml:space="preserve"> </w:t>
                      </w:r>
                      <w:r>
                        <w:rPr>
                          <w:rFonts w:ascii="Georgia"/>
                          <w:w w:val="125"/>
                        </w:rPr>
                        <w:t>1;</w:t>
                      </w:r>
                      <w:r>
                        <w:rPr>
                          <w:rFonts w:ascii="Georgia"/>
                          <w:spacing w:val="40"/>
                          <w:w w:val="150"/>
                        </w:rPr>
                        <w:t xml:space="preserve"> </w:t>
                      </w:r>
                      <w:proofErr w:type="spellStart"/>
                      <w:r>
                        <w:rPr>
                          <w:rFonts w:ascii="Georgia"/>
                          <w:w w:val="150"/>
                        </w:rPr>
                        <w:t>i</w:t>
                      </w:r>
                      <w:proofErr w:type="spellEnd"/>
                      <w:r>
                        <w:rPr>
                          <w:rFonts w:ascii="Georgia"/>
                          <w:spacing w:val="40"/>
                          <w:w w:val="150"/>
                        </w:rPr>
                        <w:t xml:space="preserve"> </w:t>
                      </w:r>
                      <w:r>
                        <w:rPr>
                          <w:rFonts w:ascii="Georgia"/>
                        </w:rPr>
                        <w:t>&lt;=</w:t>
                      </w:r>
                      <w:r>
                        <w:rPr>
                          <w:rFonts w:ascii="Georgia"/>
                          <w:spacing w:val="80"/>
                          <w:w w:val="125"/>
                        </w:rPr>
                        <w:t xml:space="preserve"> </w:t>
                      </w:r>
                      <w:r>
                        <w:rPr>
                          <w:rFonts w:ascii="Georgia"/>
                          <w:spacing w:val="16"/>
                          <w:w w:val="125"/>
                        </w:rPr>
                        <w:t>rows;</w:t>
                      </w:r>
                      <w:r>
                        <w:rPr>
                          <w:rFonts w:ascii="Georgia"/>
                          <w:spacing w:val="40"/>
                          <w:w w:val="125"/>
                        </w:rPr>
                        <w:t xml:space="preserve"> </w:t>
                      </w:r>
                      <w:proofErr w:type="spellStart"/>
                      <w:r>
                        <w:rPr>
                          <w:rFonts w:ascii="Georgia"/>
                          <w:spacing w:val="15"/>
                          <w:w w:val="125"/>
                        </w:rPr>
                        <w:t>i</w:t>
                      </w:r>
                      <w:proofErr w:type="spellEnd"/>
                      <w:r>
                        <w:rPr>
                          <w:rFonts w:ascii="Georgia"/>
                          <w:spacing w:val="15"/>
                          <w:w w:val="125"/>
                        </w:rPr>
                        <w:t>++)</w:t>
                      </w:r>
                      <w:r>
                        <w:rPr>
                          <w:rFonts w:ascii="Georgia"/>
                          <w:spacing w:val="80"/>
                          <w:w w:val="125"/>
                        </w:rPr>
                        <w:t xml:space="preserve"> </w:t>
                      </w:r>
                      <w:proofErr w:type="gramStart"/>
                      <w:r>
                        <w:rPr>
                          <w:rFonts w:ascii="Georgia"/>
                          <w:w w:val="125"/>
                        </w:rPr>
                        <w:t xml:space="preserve">{ </w:t>
                      </w:r>
                      <w:r>
                        <w:rPr>
                          <w:rFonts w:ascii="Georgia"/>
                          <w:color w:val="0000FF"/>
                          <w:spacing w:val="10"/>
                          <w:w w:val="125"/>
                        </w:rPr>
                        <w:t>for</w:t>
                      </w:r>
                      <w:proofErr w:type="gramEnd"/>
                      <w:r>
                        <w:rPr>
                          <w:rFonts w:ascii="Georgia"/>
                          <w:color w:val="0000FF"/>
                          <w:spacing w:val="68"/>
                          <w:w w:val="150"/>
                        </w:rPr>
                        <w:t xml:space="preserve"> </w:t>
                      </w:r>
                      <w:r>
                        <w:rPr>
                          <w:rFonts w:ascii="Georgia"/>
                          <w:spacing w:val="11"/>
                          <w:w w:val="150"/>
                        </w:rPr>
                        <w:t>(j</w:t>
                      </w:r>
                      <w:r>
                        <w:rPr>
                          <w:rFonts w:ascii="Georgia"/>
                          <w:spacing w:val="62"/>
                          <w:w w:val="150"/>
                        </w:rPr>
                        <w:t xml:space="preserve"> </w:t>
                      </w:r>
                      <w:r>
                        <w:rPr>
                          <w:rFonts w:ascii="Georgia"/>
                        </w:rPr>
                        <w:t>=</w:t>
                      </w:r>
                      <w:r>
                        <w:rPr>
                          <w:rFonts w:ascii="Georgia"/>
                          <w:spacing w:val="79"/>
                          <w:w w:val="125"/>
                        </w:rPr>
                        <w:t xml:space="preserve"> </w:t>
                      </w:r>
                      <w:r>
                        <w:rPr>
                          <w:rFonts w:ascii="Georgia"/>
                          <w:w w:val="125"/>
                        </w:rPr>
                        <w:t>1;</w:t>
                      </w:r>
                      <w:r>
                        <w:rPr>
                          <w:rFonts w:ascii="Georgia"/>
                          <w:spacing w:val="66"/>
                          <w:w w:val="150"/>
                        </w:rPr>
                        <w:t xml:space="preserve"> </w:t>
                      </w:r>
                      <w:r>
                        <w:rPr>
                          <w:rFonts w:ascii="Georgia"/>
                          <w:w w:val="150"/>
                        </w:rPr>
                        <w:t>j</w:t>
                      </w:r>
                      <w:r>
                        <w:rPr>
                          <w:rFonts w:ascii="Georgia"/>
                          <w:spacing w:val="72"/>
                          <w:w w:val="150"/>
                        </w:rPr>
                        <w:t xml:space="preserve"> </w:t>
                      </w:r>
                      <w:r>
                        <w:rPr>
                          <w:rFonts w:ascii="Georgia"/>
                        </w:rPr>
                        <w:t>&lt;=</w:t>
                      </w:r>
                      <w:r>
                        <w:rPr>
                          <w:rFonts w:ascii="Georgia"/>
                          <w:spacing w:val="62"/>
                          <w:w w:val="150"/>
                        </w:rPr>
                        <w:t xml:space="preserve"> </w:t>
                      </w:r>
                      <w:proofErr w:type="spellStart"/>
                      <w:r>
                        <w:rPr>
                          <w:rFonts w:ascii="Georgia"/>
                          <w:spacing w:val="11"/>
                          <w:w w:val="150"/>
                        </w:rPr>
                        <w:t>i</w:t>
                      </w:r>
                      <w:proofErr w:type="spellEnd"/>
                      <w:r>
                        <w:rPr>
                          <w:rFonts w:ascii="Georgia"/>
                          <w:spacing w:val="11"/>
                          <w:w w:val="150"/>
                        </w:rPr>
                        <w:t>;</w:t>
                      </w:r>
                      <w:r>
                        <w:rPr>
                          <w:rFonts w:ascii="Georgia"/>
                          <w:spacing w:val="62"/>
                          <w:w w:val="150"/>
                        </w:rPr>
                        <w:t xml:space="preserve"> </w:t>
                      </w:r>
                      <w:proofErr w:type="spellStart"/>
                      <w:r>
                        <w:rPr>
                          <w:rFonts w:ascii="Georgia"/>
                          <w:spacing w:val="15"/>
                          <w:w w:val="125"/>
                        </w:rPr>
                        <w:t>j++</w:t>
                      </w:r>
                      <w:proofErr w:type="spellEnd"/>
                      <w:r>
                        <w:rPr>
                          <w:rFonts w:ascii="Georgia"/>
                          <w:spacing w:val="15"/>
                          <w:w w:val="125"/>
                        </w:rPr>
                        <w:t>)</w:t>
                      </w:r>
                      <w:r>
                        <w:rPr>
                          <w:rFonts w:ascii="Georgia"/>
                          <w:spacing w:val="80"/>
                          <w:w w:val="125"/>
                        </w:rPr>
                        <w:t xml:space="preserve"> </w:t>
                      </w:r>
                      <w:r>
                        <w:rPr>
                          <w:rFonts w:ascii="Georgia"/>
                          <w:w w:val="125"/>
                        </w:rPr>
                        <w:t>{</w:t>
                      </w:r>
                    </w:p>
                    <w:p w14:paraId="51B6E1FA" w14:textId="77777777" w:rsidR="00822651" w:rsidRDefault="00000000">
                      <w:pPr>
                        <w:spacing w:line="248" w:lineRule="exact"/>
                        <w:ind w:left="1702"/>
                        <w:rPr>
                          <w:rFonts w:ascii="Georgia"/>
                        </w:rPr>
                      </w:pPr>
                      <w:proofErr w:type="gramStart"/>
                      <w:r>
                        <w:rPr>
                          <w:rFonts w:ascii="Georgia"/>
                          <w:spacing w:val="18"/>
                          <w:w w:val="125"/>
                        </w:rPr>
                        <w:t>printf(</w:t>
                      </w:r>
                      <w:proofErr w:type="gramEnd"/>
                      <w:r>
                        <w:rPr>
                          <w:rFonts w:ascii="Georgia"/>
                          <w:color w:val="FF0000"/>
                          <w:spacing w:val="18"/>
                          <w:w w:val="125"/>
                        </w:rPr>
                        <w:t>"*</w:t>
                      </w:r>
                      <w:r>
                        <w:rPr>
                          <w:rFonts w:ascii="Georgia"/>
                          <w:color w:val="FF0000"/>
                          <w:spacing w:val="59"/>
                          <w:w w:val="135"/>
                        </w:rPr>
                        <w:t xml:space="preserve"> </w:t>
                      </w:r>
                      <w:r>
                        <w:rPr>
                          <w:rFonts w:ascii="Georgia"/>
                          <w:color w:val="FF0000"/>
                          <w:spacing w:val="9"/>
                          <w:w w:val="135"/>
                        </w:rPr>
                        <w:t>"</w:t>
                      </w:r>
                      <w:r>
                        <w:rPr>
                          <w:rFonts w:ascii="Georgia"/>
                          <w:spacing w:val="9"/>
                          <w:w w:val="135"/>
                        </w:rPr>
                        <w:t>);</w:t>
                      </w:r>
                    </w:p>
                    <w:p w14:paraId="700827E2" w14:textId="77777777" w:rsidR="00822651" w:rsidRDefault="00000000">
                      <w:pPr>
                        <w:spacing w:before="61"/>
                        <w:ind w:left="1153"/>
                        <w:rPr>
                          <w:rFonts w:ascii="Georgia"/>
                        </w:rPr>
                      </w:pPr>
                      <w:r>
                        <w:rPr>
                          <w:rFonts w:ascii="Georgia"/>
                          <w:spacing w:val="-10"/>
                          <w:w w:val="120"/>
                        </w:rPr>
                        <w:t>}</w:t>
                      </w:r>
                    </w:p>
                    <w:p w14:paraId="03EEF0CE" w14:textId="77777777" w:rsidR="00822651" w:rsidRDefault="00000000">
                      <w:pPr>
                        <w:spacing w:before="62"/>
                        <w:ind w:left="1161"/>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25"/>
                          <w:w w:val="120"/>
                        </w:rPr>
                        <w:t xml:space="preserve"> </w:t>
                      </w:r>
                      <w:r>
                        <w:rPr>
                          <w:rFonts w:ascii="Georgia"/>
                          <w:color w:val="FF0000"/>
                          <w:spacing w:val="12"/>
                          <w:w w:val="130"/>
                        </w:rPr>
                        <w:t>n"</w:t>
                      </w:r>
                      <w:r>
                        <w:rPr>
                          <w:rFonts w:ascii="Georgia"/>
                          <w:spacing w:val="12"/>
                          <w:w w:val="130"/>
                        </w:rPr>
                        <w:t>);</w:t>
                      </w:r>
                    </w:p>
                    <w:p w14:paraId="0098D14D" w14:textId="77777777" w:rsidR="00822651" w:rsidRDefault="00000000">
                      <w:pPr>
                        <w:spacing w:before="61"/>
                        <w:ind w:left="612"/>
                        <w:rPr>
                          <w:rFonts w:ascii="Georgia"/>
                        </w:rPr>
                      </w:pPr>
                      <w:r>
                        <w:rPr>
                          <w:rFonts w:ascii="Georgia"/>
                          <w:spacing w:val="-10"/>
                          <w:w w:val="120"/>
                        </w:rPr>
                        <w:t>}</w:t>
                      </w:r>
                    </w:p>
                    <w:p w14:paraId="01A22EE0" w14:textId="77777777" w:rsidR="00822651" w:rsidRDefault="00000000">
                      <w:pPr>
                        <w:spacing w:before="62"/>
                        <w:ind w:left="620"/>
                        <w:rPr>
                          <w:rFonts w:ascii="Georgia"/>
                        </w:rPr>
                      </w:pPr>
                      <w:r>
                        <w:rPr>
                          <w:rFonts w:ascii="Georgia"/>
                          <w:color w:val="0000FF"/>
                          <w:spacing w:val="15"/>
                          <w:w w:val="115"/>
                        </w:rPr>
                        <w:t>return</w:t>
                      </w:r>
                      <w:r>
                        <w:rPr>
                          <w:rFonts w:ascii="Georgia"/>
                          <w:color w:val="0000FF"/>
                          <w:spacing w:val="75"/>
                          <w:w w:val="115"/>
                        </w:rPr>
                        <w:t xml:space="preserve"> </w:t>
                      </w:r>
                      <w:r>
                        <w:rPr>
                          <w:rFonts w:ascii="Georgia"/>
                          <w:spacing w:val="-5"/>
                          <w:w w:val="115"/>
                        </w:rPr>
                        <w:t>0;</w:t>
                      </w:r>
                    </w:p>
                    <w:p w14:paraId="45ECE7D2" w14:textId="77777777" w:rsidR="00822651" w:rsidRDefault="00000000">
                      <w:pPr>
                        <w:spacing w:before="62"/>
                        <w:ind w:left="71"/>
                        <w:rPr>
                          <w:rFonts w:ascii="Georgia"/>
                        </w:rPr>
                      </w:pPr>
                      <w:r>
                        <w:rPr>
                          <w:rFonts w:ascii="Georgia"/>
                          <w:spacing w:val="-10"/>
                          <w:w w:val="120"/>
                        </w:rPr>
                        <w:t>}</w:t>
                      </w:r>
                    </w:p>
                  </w:txbxContent>
                </v:textbox>
                <w10:wrap type="topAndBottom" anchorx="page"/>
              </v:shape>
            </w:pict>
          </mc:Fallback>
        </mc:AlternateContent>
      </w:r>
    </w:p>
    <w:p w14:paraId="29041EEE" w14:textId="77777777" w:rsidR="00822651" w:rsidRDefault="00822651">
      <w:pPr>
        <w:pStyle w:val="BodyText"/>
        <w:spacing w:before="204"/>
        <w:rPr>
          <w:rFonts w:ascii="Georgia"/>
          <w:b/>
          <w:sz w:val="28"/>
        </w:rPr>
      </w:pPr>
    </w:p>
    <w:p w14:paraId="1E234E0E" w14:textId="77777777" w:rsidR="00822651" w:rsidRDefault="00000000">
      <w:pPr>
        <w:pStyle w:val="ListParagraph"/>
        <w:numPr>
          <w:ilvl w:val="0"/>
          <w:numId w:val="2"/>
        </w:numPr>
        <w:tabs>
          <w:tab w:val="left" w:pos="550"/>
        </w:tabs>
        <w:spacing w:before="0"/>
        <w:ind w:hanging="385"/>
        <w:rPr>
          <w:rFonts w:ascii="Cambria"/>
          <w:b/>
          <w:sz w:val="28"/>
        </w:rPr>
      </w:pPr>
      <w:r>
        <w:rPr>
          <w:rFonts w:ascii="Cambria"/>
          <w:b/>
          <w:w w:val="105"/>
          <w:sz w:val="28"/>
        </w:rPr>
        <w:t>The</w:t>
      </w:r>
      <w:r>
        <w:rPr>
          <w:rFonts w:ascii="Cambria"/>
          <w:b/>
          <w:spacing w:val="24"/>
          <w:w w:val="105"/>
          <w:sz w:val="28"/>
        </w:rPr>
        <w:t xml:space="preserve"> </w:t>
      </w:r>
      <w:r>
        <w:rPr>
          <w:rFonts w:ascii="MingLiU_HKSCS-ExtB"/>
          <w:w w:val="105"/>
          <w:sz w:val="28"/>
        </w:rPr>
        <w:t>break</w:t>
      </w:r>
      <w:r>
        <w:rPr>
          <w:rFonts w:ascii="MingLiU_HKSCS-ExtB"/>
          <w:spacing w:val="-42"/>
          <w:w w:val="105"/>
          <w:sz w:val="28"/>
        </w:rPr>
        <w:t xml:space="preserve"> </w:t>
      </w:r>
      <w:r>
        <w:rPr>
          <w:rFonts w:ascii="Cambria"/>
          <w:b/>
          <w:w w:val="105"/>
          <w:sz w:val="28"/>
        </w:rPr>
        <w:t>and</w:t>
      </w:r>
      <w:r>
        <w:rPr>
          <w:rFonts w:ascii="Cambria"/>
          <w:b/>
          <w:spacing w:val="34"/>
          <w:w w:val="105"/>
          <w:sz w:val="28"/>
        </w:rPr>
        <w:t xml:space="preserve"> </w:t>
      </w:r>
      <w:r>
        <w:rPr>
          <w:rFonts w:ascii="MingLiU_HKSCS-ExtB"/>
          <w:w w:val="105"/>
          <w:sz w:val="28"/>
        </w:rPr>
        <w:t>continue</w:t>
      </w:r>
      <w:r>
        <w:rPr>
          <w:rFonts w:ascii="MingLiU_HKSCS-ExtB"/>
          <w:spacing w:val="-43"/>
          <w:w w:val="105"/>
          <w:sz w:val="28"/>
        </w:rPr>
        <w:t xml:space="preserve"> </w:t>
      </w:r>
      <w:r>
        <w:rPr>
          <w:rFonts w:ascii="Cambria"/>
          <w:b/>
          <w:spacing w:val="-2"/>
          <w:w w:val="105"/>
          <w:sz w:val="28"/>
        </w:rPr>
        <w:t>Statements</w:t>
      </w:r>
    </w:p>
    <w:p w14:paraId="4B762E66" w14:textId="77777777" w:rsidR="00822651" w:rsidRDefault="00000000">
      <w:pPr>
        <w:pStyle w:val="BodyText"/>
        <w:spacing w:before="151" w:line="288" w:lineRule="auto"/>
        <w:ind w:left="165"/>
      </w:pPr>
      <w:r>
        <w:rPr>
          <w:w w:val="105"/>
        </w:rPr>
        <w:t xml:space="preserve">break exits the loop immediately; continue skips the rest of the </w:t>
      </w:r>
      <w:r>
        <w:rPr>
          <w:rFonts w:ascii="Georgia"/>
          <w:b/>
          <w:w w:val="105"/>
        </w:rPr>
        <w:t xml:space="preserve">current </w:t>
      </w:r>
      <w:r>
        <w:rPr>
          <w:w w:val="105"/>
        </w:rPr>
        <w:t>iteration and</w:t>
      </w:r>
      <w:r>
        <w:rPr>
          <w:spacing w:val="80"/>
          <w:w w:val="105"/>
        </w:rPr>
        <w:t xml:space="preserve"> </w:t>
      </w:r>
      <w:r>
        <w:rPr>
          <w:w w:val="105"/>
        </w:rPr>
        <w:t>moves on to the next one.</w:t>
      </w:r>
    </w:p>
    <w:p w14:paraId="0FDEEB8E" w14:textId="77777777" w:rsidR="00822651" w:rsidRDefault="00000000">
      <w:pPr>
        <w:spacing w:before="2"/>
        <w:ind w:left="516"/>
        <w:rPr>
          <w:sz w:val="24"/>
        </w:rPr>
      </w:pPr>
      <w:r>
        <w:rPr>
          <w:rFonts w:ascii="Georgia"/>
          <w:b/>
          <w:sz w:val="24"/>
        </w:rPr>
        <w:t>Sample</w:t>
      </w:r>
      <w:r>
        <w:rPr>
          <w:rFonts w:ascii="Georgia"/>
          <w:b/>
          <w:spacing w:val="10"/>
          <w:sz w:val="24"/>
        </w:rPr>
        <w:t xml:space="preserve"> </w:t>
      </w:r>
      <w:r>
        <w:rPr>
          <w:rFonts w:ascii="Georgia"/>
          <w:b/>
          <w:sz w:val="24"/>
        </w:rPr>
        <w:t>Program</w:t>
      </w:r>
      <w:r>
        <w:rPr>
          <w:rFonts w:ascii="Georgia"/>
          <w:b/>
          <w:spacing w:val="10"/>
          <w:sz w:val="24"/>
        </w:rPr>
        <w:t xml:space="preserve"> </w:t>
      </w:r>
      <w:r>
        <w:rPr>
          <w:rFonts w:ascii="Georgia"/>
          <w:b/>
          <w:sz w:val="24"/>
        </w:rPr>
        <w:t>5:</w:t>
      </w:r>
      <w:r>
        <w:rPr>
          <w:rFonts w:ascii="Georgia"/>
          <w:b/>
          <w:spacing w:val="34"/>
          <w:sz w:val="24"/>
        </w:rPr>
        <w:t xml:space="preserve"> </w:t>
      </w:r>
      <w:r>
        <w:rPr>
          <w:rFonts w:ascii="Georgia"/>
          <w:b/>
          <w:sz w:val="24"/>
        </w:rPr>
        <w:t>Using</w:t>
      </w:r>
      <w:r>
        <w:rPr>
          <w:rFonts w:ascii="Georgia"/>
          <w:b/>
          <w:spacing w:val="13"/>
          <w:sz w:val="24"/>
        </w:rPr>
        <w:t xml:space="preserve"> </w:t>
      </w:r>
      <w:r>
        <w:rPr>
          <w:sz w:val="24"/>
        </w:rPr>
        <w:t>continue</w:t>
      </w:r>
      <w:r>
        <w:rPr>
          <w:spacing w:val="11"/>
          <w:sz w:val="24"/>
        </w:rPr>
        <w:t xml:space="preserve"> </w:t>
      </w:r>
      <w:r>
        <w:rPr>
          <w:rFonts w:ascii="Georgia"/>
          <w:b/>
          <w:sz w:val="24"/>
        </w:rPr>
        <w:t>and</w:t>
      </w:r>
      <w:r>
        <w:rPr>
          <w:rFonts w:ascii="Georgia"/>
          <w:b/>
          <w:spacing w:val="11"/>
          <w:sz w:val="24"/>
        </w:rPr>
        <w:t xml:space="preserve"> </w:t>
      </w:r>
      <w:r>
        <w:rPr>
          <w:spacing w:val="-2"/>
          <w:sz w:val="24"/>
        </w:rPr>
        <w:t>break</w:t>
      </w:r>
    </w:p>
    <w:p w14:paraId="75FF5AA8" w14:textId="77777777" w:rsidR="00822651" w:rsidRDefault="00000000">
      <w:pPr>
        <w:pStyle w:val="BodyText"/>
        <w:spacing w:before="1"/>
        <w:rPr>
          <w:sz w:val="5"/>
        </w:rPr>
      </w:pPr>
      <w:r>
        <w:rPr>
          <w:noProof/>
          <w:sz w:val="5"/>
        </w:rPr>
        <mc:AlternateContent>
          <mc:Choice Requires="wpg">
            <w:drawing>
              <wp:anchor distT="0" distB="0" distL="0" distR="0" simplePos="0" relativeHeight="251657728" behindDoc="1" locked="0" layoutInCell="1" allowOverlap="1" wp14:anchorId="347169C2" wp14:editId="7DF2F776">
                <wp:simplePos x="0" y="0"/>
                <wp:positionH relativeFrom="page">
                  <wp:posOffset>871220</wp:posOffset>
                </wp:positionH>
                <wp:positionV relativeFrom="paragraph">
                  <wp:posOffset>54610</wp:posOffset>
                </wp:positionV>
                <wp:extent cx="5817235" cy="1032510"/>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5817235" cy="1032510"/>
                          <a:chOff x="0" y="0"/>
                          <a:chExt cx="5817235" cy="1032510"/>
                        </a:xfrm>
                      </wpg:grpSpPr>
                      <wps:wsp>
                        <wps:cNvPr id="15" name="Graphic 15"/>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noAutofit/>
                        </wps:bodyPr>
                      </wps:wsp>
                      <wps:wsp>
                        <wps:cNvPr id="16" name="Graphic 16"/>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noAutofit/>
                        </wps:bodyPr>
                      </wps:wsp>
                      <wps:wsp>
                        <wps:cNvPr id="17" name="Graphic 17"/>
                        <wps:cNvSpPr/>
                        <wps:spPr>
                          <a:xfrm>
                            <a:off x="43014" y="2527"/>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noAutofit/>
                        </wps:bodyPr>
                      </wps:wsp>
                      <wps:wsp>
                        <wps:cNvPr id="18" name="Graphic 18"/>
                        <wps:cNvSpPr/>
                        <wps:spPr>
                          <a:xfrm>
                            <a:off x="577422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noAutofit/>
                        </wps:bodyPr>
                      </wps:wsp>
                      <wps:wsp>
                        <wps:cNvPr id="19" name="Graphic 19"/>
                        <wps:cNvSpPr/>
                        <wps:spPr>
                          <a:xfrm>
                            <a:off x="581470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noAutofit/>
                        </wps:bodyPr>
                      </wps:wsp>
                      <wps:wsp>
                        <wps:cNvPr id="20" name="Graphic 20"/>
                        <wps:cNvSpPr/>
                        <wps:spPr>
                          <a:xfrm>
                            <a:off x="2527" y="43014"/>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21" name="Graphic 21"/>
                        <wps:cNvSpPr/>
                        <wps:spPr>
                          <a:xfrm>
                            <a:off x="5814707" y="43014"/>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22" name="Graphic 22"/>
                        <wps:cNvSpPr/>
                        <wps:spPr>
                          <a:xfrm>
                            <a:off x="2527" y="24090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23" name="Graphic 23"/>
                        <wps:cNvSpPr/>
                        <wps:spPr>
                          <a:xfrm>
                            <a:off x="5814707" y="24090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24" name="Graphic 24"/>
                        <wps:cNvSpPr/>
                        <wps:spPr>
                          <a:xfrm>
                            <a:off x="2527" y="438784"/>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25" name="Graphic 25"/>
                        <wps:cNvSpPr/>
                        <wps:spPr>
                          <a:xfrm>
                            <a:off x="5814707" y="438784"/>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26" name="Graphic 26"/>
                        <wps:cNvSpPr/>
                        <wps:spPr>
                          <a:xfrm>
                            <a:off x="2527" y="63667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27" name="Graphic 27"/>
                        <wps:cNvSpPr/>
                        <wps:spPr>
                          <a:xfrm>
                            <a:off x="5814707" y="63667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28" name="Graphic 28"/>
                        <wps:cNvSpPr/>
                        <wps:spPr>
                          <a:xfrm>
                            <a:off x="2527" y="83455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29" name="Graphic 29"/>
                        <wps:cNvSpPr/>
                        <wps:spPr>
                          <a:xfrm>
                            <a:off x="5814707" y="83455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30" name="Textbox 30"/>
                        <wps:cNvSpPr txBox="1"/>
                        <wps:spPr>
                          <a:xfrm>
                            <a:off x="5054" y="5054"/>
                            <a:ext cx="5807710" cy="1027430"/>
                          </a:xfrm>
                          <a:prstGeom prst="rect">
                            <a:avLst/>
                          </a:prstGeom>
                        </wps:spPr>
                        <wps:txbx>
                          <w:txbxContent>
                            <w:p w14:paraId="349A88FE" w14:textId="77777777" w:rsidR="00822651" w:rsidRDefault="00000000">
                              <w:pPr>
                                <w:spacing w:before="76"/>
                                <w:ind w:left="71"/>
                                <w:rPr>
                                  <w:rFonts w:ascii="Georgia"/>
                                </w:rPr>
                              </w:pPr>
                              <w:r>
                                <w:rPr>
                                  <w:rFonts w:ascii="Georgia"/>
                                  <w:color w:val="0000FF"/>
                                  <w:w w:val="110"/>
                                </w:rPr>
                                <w:t>#</w:t>
                              </w:r>
                              <w:r>
                                <w:rPr>
                                  <w:rFonts w:ascii="Georgia"/>
                                  <w:color w:val="0000FF"/>
                                  <w:spacing w:val="-29"/>
                                  <w:w w:val="110"/>
                                </w:rPr>
                                <w:t xml:space="preserve"> </w:t>
                              </w:r>
                              <w:r>
                                <w:rPr>
                                  <w:rFonts w:ascii="Georgia"/>
                                  <w:color w:val="0000FF"/>
                                  <w:spacing w:val="16"/>
                                  <w:w w:val="110"/>
                                </w:rPr>
                                <w:t>include</w:t>
                              </w:r>
                              <w:r>
                                <w:rPr>
                                  <w:rFonts w:ascii="Georgia"/>
                                  <w:color w:val="0000FF"/>
                                  <w:spacing w:val="60"/>
                                  <w:w w:val="110"/>
                                </w:rPr>
                                <w:t xml:space="preserve"> </w:t>
                              </w:r>
                              <w:r>
                                <w:rPr>
                                  <w:rFonts w:ascii="Georgia"/>
                                  <w:spacing w:val="16"/>
                                  <w:w w:val="110"/>
                                </w:rPr>
                                <w:t>&lt;</w:t>
                              </w:r>
                              <w:proofErr w:type="spellStart"/>
                              <w:r>
                                <w:rPr>
                                  <w:rFonts w:ascii="Georgia"/>
                                  <w:spacing w:val="16"/>
                                  <w:w w:val="110"/>
                                </w:rPr>
                                <w:t>stdio</w:t>
                              </w:r>
                              <w:proofErr w:type="spellEnd"/>
                              <w:r>
                                <w:rPr>
                                  <w:rFonts w:ascii="Georgia"/>
                                  <w:spacing w:val="-29"/>
                                  <w:w w:val="110"/>
                                </w:rPr>
                                <w:t xml:space="preserve"> </w:t>
                              </w:r>
                              <w:r>
                                <w:rPr>
                                  <w:rFonts w:ascii="Georgia"/>
                                  <w:spacing w:val="9"/>
                                  <w:w w:val="110"/>
                                </w:rPr>
                                <w:t>.h&gt;</w:t>
                              </w:r>
                            </w:p>
                            <w:p w14:paraId="27865436" w14:textId="77777777" w:rsidR="00822651" w:rsidRDefault="00822651">
                              <w:pPr>
                                <w:spacing w:before="123"/>
                                <w:rPr>
                                  <w:rFonts w:ascii="Georgia"/>
                                </w:rPr>
                              </w:pPr>
                            </w:p>
                            <w:p w14:paraId="67597095" w14:textId="77777777" w:rsidR="00822651" w:rsidRDefault="00000000">
                              <w:pPr>
                                <w:ind w:left="76"/>
                                <w:rPr>
                                  <w:rFonts w:ascii="Georgia"/>
                                </w:rPr>
                              </w:pPr>
                              <w:r>
                                <w:rPr>
                                  <w:rFonts w:ascii="Georgia"/>
                                  <w:color w:val="0000FF"/>
                                  <w:spacing w:val="10"/>
                                  <w:w w:val="120"/>
                                </w:rPr>
                                <w:t>int</w:t>
                              </w:r>
                              <w:r>
                                <w:rPr>
                                  <w:rFonts w:ascii="Georgia"/>
                                  <w:color w:val="0000FF"/>
                                  <w:spacing w:val="53"/>
                                  <w:w w:val="120"/>
                                </w:rPr>
                                <w:t xml:space="preserve"> </w:t>
                              </w:r>
                              <w:r>
                                <w:rPr>
                                  <w:rFonts w:ascii="Georgia"/>
                                  <w:spacing w:val="13"/>
                                  <w:w w:val="120"/>
                                </w:rPr>
                                <w:t>main</w:t>
                              </w:r>
                              <w:r>
                                <w:rPr>
                                  <w:rFonts w:ascii="Georgia"/>
                                  <w:spacing w:val="-31"/>
                                  <w:w w:val="120"/>
                                </w:rPr>
                                <w:t xml:space="preserve"> </w:t>
                              </w:r>
                              <w:r>
                                <w:rPr>
                                  <w:rFonts w:ascii="Georgia"/>
                                  <w:w w:val="120"/>
                                </w:rPr>
                                <w:t>()</w:t>
                              </w:r>
                              <w:r>
                                <w:rPr>
                                  <w:rFonts w:ascii="Georgia"/>
                                  <w:spacing w:val="56"/>
                                  <w:w w:val="120"/>
                                </w:rPr>
                                <w:t xml:space="preserve"> </w:t>
                              </w:r>
                              <w:r>
                                <w:rPr>
                                  <w:rFonts w:ascii="Georgia"/>
                                  <w:spacing w:val="-10"/>
                                  <w:w w:val="120"/>
                                </w:rPr>
                                <w:t>{</w:t>
                              </w:r>
                            </w:p>
                            <w:p w14:paraId="6D410394" w14:textId="77777777" w:rsidR="00822651" w:rsidRDefault="00000000">
                              <w:pPr>
                                <w:spacing w:before="62"/>
                                <w:ind w:left="617"/>
                                <w:rPr>
                                  <w:rFonts w:ascii="Georgia"/>
                                </w:rPr>
                              </w:pPr>
                              <w:r>
                                <w:rPr>
                                  <w:rFonts w:ascii="Georgia"/>
                                  <w:color w:val="0000FF"/>
                                  <w:spacing w:val="10"/>
                                  <w:w w:val="145"/>
                                </w:rPr>
                                <w:t>int</w:t>
                              </w:r>
                              <w:r>
                                <w:rPr>
                                  <w:rFonts w:ascii="Georgia"/>
                                  <w:color w:val="0000FF"/>
                                  <w:spacing w:val="27"/>
                                  <w:w w:val="155"/>
                                </w:rPr>
                                <w:t xml:space="preserve"> </w:t>
                              </w:r>
                              <w:proofErr w:type="spellStart"/>
                              <w:r>
                                <w:rPr>
                                  <w:rFonts w:ascii="Georgia"/>
                                  <w:spacing w:val="4"/>
                                  <w:w w:val="155"/>
                                </w:rPr>
                                <w:t>i</w:t>
                              </w:r>
                              <w:proofErr w:type="spellEnd"/>
                              <w:r>
                                <w:rPr>
                                  <w:rFonts w:ascii="Georgia"/>
                                  <w:spacing w:val="4"/>
                                  <w:w w:val="155"/>
                                </w:rPr>
                                <w:t>;</w:t>
                              </w:r>
                            </w:p>
                          </w:txbxContent>
                        </wps:txbx>
                        <wps:bodyPr wrap="square" lIns="0" tIns="0" rIns="0" bIns="0" rtlCol="0">
                          <a:noAutofit/>
                        </wps:bodyPr>
                      </wps:wsp>
                    </wpg:wgp>
                  </a:graphicData>
                </a:graphic>
              </wp:anchor>
            </w:drawing>
          </mc:Choice>
          <mc:Fallback>
            <w:pict>
              <v:group w14:anchorId="347169C2" id="Group 14" o:spid="_x0000_s1030" style="position:absolute;margin-left:68.6pt;margin-top:4.3pt;width:458.05pt;height:81.3pt;z-index:-251658752;mso-wrap-distance-left:0;mso-wrap-distance-right:0;mso-position-horizontal-relative:page" coordsize="58172,1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">
                <v:shape id="Graphic 15" o:spid="_x0000_s1031"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" path="m,43014l,e" filled="f" strokeweight=".14039mm">
                  <v:path arrowok="t"/>
                </v:shape>
                <v:shape id="Graphic 16" o:spid="_x0000_s1032"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" path="m,l43014,e" filled="f" strokeweight=".14039mm">
                  <v:path arrowok="t"/>
                </v:shape>
                <v:shape id="Graphic 17" o:spid="_x0000_s1033" style="position:absolute;left:430;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" path="m,l5731205,e" filled="f" strokeweight=".14039mm">
                  <v:path arrowok="t"/>
                </v:shape>
                <v:shape id="Graphic 18" o:spid="_x0000_s1034" style="position:absolute;left:5774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" path="m,l43014,e" filled="f" strokeweight=".14039mm">
                  <v:path arrowok="t"/>
                </v:shape>
                <v:shape id="Graphic 19" o:spid="_x0000_s1035" style="position:absolute;left:5814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" path="m,43014l,e" filled="f" strokeweight=".14039mm">
                  <v:path arrowok="t"/>
                </v:shape>
                <v:shape id="Graphic 20" o:spid="_x0000_s1036" style="position:absolute;left:25;top:43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" path="m,197878l,e" filled="f" strokeweight=".14039mm">
                  <v:path arrowok="t"/>
                </v:shape>
                <v:shape id="Graphic 21" o:spid="_x0000_s1037" style="position:absolute;left:58147;top:43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" path="m,197878l,e" filled="f" strokeweight=".14039mm">
                  <v:path arrowok="t"/>
                </v:shape>
                <v:shape id="Graphic 22" o:spid="_x0000_s1038" style="position:absolute;left:25;top:240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" path="m,197878l,e" filled="f" strokeweight=".14039mm">
                  <v:path arrowok="t"/>
                </v:shape>
                <v:shape id="Graphic 23" o:spid="_x0000_s1039" style="position:absolute;left:58147;top:240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" path="m,197878l,e" filled="f" strokeweight=".14039mm">
                  <v:path arrowok="t"/>
                </v:shape>
                <v:shape id="Graphic 24" o:spid="_x0000_s1040" style="position:absolute;left:25;top:4387;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" path="m,197878l,e" filled="f" strokeweight=".14039mm">
                  <v:path arrowok="t"/>
                </v:shape>
                <v:shape id="Graphic 25" o:spid="_x0000_s1041" style="position:absolute;left:58147;top:4387;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" path="m,197878l,e" filled="f" strokeweight=".14039mm">
                  <v:path arrowok="t"/>
                </v:shape>
                <v:shape id="Graphic 26" o:spid="_x0000_s1042" style="position:absolute;left:25;top:636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" path="m,197878l,e" filled="f" strokeweight=".14039mm">
                  <v:path arrowok="t"/>
                </v:shape>
                <v:shape id="Graphic 27" o:spid="_x0000_s1043" style="position:absolute;left:58147;top:636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" path="m,197878l,e" filled="f" strokeweight=".14039mm">
                  <v:path arrowok="t"/>
                </v:shape>
                <v:shape id="Graphic 28" o:spid="_x0000_s1044" style="position:absolute;left:25;top:834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" path="m,197878l,e" filled="f" strokeweight=".14039mm">
                  <v:path arrowok="t"/>
                </v:shape>
                <v:shape id="Graphic 29" o:spid="_x0000_s1045" style="position:absolute;left:58147;top:834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" path="m,197878l,e" filled="f" strokeweight=".14039mm">
                  <v:path arrowok="t"/>
                </v:shape>
                <v:shape id="Textbox 30" o:spid="_x0000_s1046" type="#_x0000_t202" style="position:absolute;left:50;top:50;width:58077;height:10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49A88FE" w14:textId="77777777" w:rsidR="00822651" w:rsidRDefault="00000000">
                        <w:pPr>
                          <w:spacing w:before="76"/>
                          <w:ind w:left="71"/>
                          <w:rPr>
                            <w:rFonts w:ascii="Georgia"/>
                          </w:rPr>
                        </w:pPr>
                        <w:r>
                          <w:rPr>
                            <w:rFonts w:ascii="Georgia"/>
                            <w:color w:val="0000FF"/>
                            <w:w w:val="110"/>
                          </w:rPr>
                          <w:t>#</w:t>
                        </w:r>
                        <w:r>
                          <w:rPr>
                            <w:rFonts w:ascii="Georgia"/>
                            <w:color w:val="0000FF"/>
                            <w:spacing w:val="-29"/>
                            <w:w w:val="110"/>
                          </w:rPr>
                          <w:t xml:space="preserve"> </w:t>
                        </w:r>
                        <w:r>
                          <w:rPr>
                            <w:rFonts w:ascii="Georgia"/>
                            <w:color w:val="0000FF"/>
                            <w:spacing w:val="16"/>
                            <w:w w:val="110"/>
                          </w:rPr>
                          <w:t>include</w:t>
                        </w:r>
                        <w:r>
                          <w:rPr>
                            <w:rFonts w:ascii="Georgia"/>
                            <w:color w:val="0000FF"/>
                            <w:spacing w:val="60"/>
                            <w:w w:val="110"/>
                          </w:rPr>
                          <w:t xml:space="preserve"> </w:t>
                        </w:r>
                        <w:r>
                          <w:rPr>
                            <w:rFonts w:ascii="Georgia"/>
                            <w:spacing w:val="16"/>
                            <w:w w:val="110"/>
                          </w:rPr>
                          <w:t>&lt;</w:t>
                        </w:r>
                        <w:proofErr w:type="spellStart"/>
                        <w:r>
                          <w:rPr>
                            <w:rFonts w:ascii="Georgia"/>
                            <w:spacing w:val="16"/>
                            <w:w w:val="110"/>
                          </w:rPr>
                          <w:t>stdio</w:t>
                        </w:r>
                        <w:proofErr w:type="spellEnd"/>
                        <w:r>
                          <w:rPr>
                            <w:rFonts w:ascii="Georgia"/>
                            <w:spacing w:val="-29"/>
                            <w:w w:val="110"/>
                          </w:rPr>
                          <w:t xml:space="preserve"> </w:t>
                        </w:r>
                        <w:r>
                          <w:rPr>
                            <w:rFonts w:ascii="Georgia"/>
                            <w:spacing w:val="9"/>
                            <w:w w:val="110"/>
                          </w:rPr>
                          <w:t>.h&gt;</w:t>
                        </w:r>
                      </w:p>
                      <w:p w14:paraId="27865436" w14:textId="77777777" w:rsidR="00822651" w:rsidRDefault="00822651">
                        <w:pPr>
                          <w:spacing w:before="123"/>
                          <w:rPr>
                            <w:rFonts w:ascii="Georgia"/>
                          </w:rPr>
                        </w:pPr>
                      </w:p>
                      <w:p w14:paraId="67597095" w14:textId="77777777" w:rsidR="00822651" w:rsidRDefault="00000000">
                        <w:pPr>
                          <w:ind w:left="76"/>
                          <w:rPr>
                            <w:rFonts w:ascii="Georgia"/>
                          </w:rPr>
                        </w:pPr>
                        <w:r>
                          <w:rPr>
                            <w:rFonts w:ascii="Georgia"/>
                            <w:color w:val="0000FF"/>
                            <w:spacing w:val="10"/>
                            <w:w w:val="120"/>
                          </w:rPr>
                          <w:t>int</w:t>
                        </w:r>
                        <w:r>
                          <w:rPr>
                            <w:rFonts w:ascii="Georgia"/>
                            <w:color w:val="0000FF"/>
                            <w:spacing w:val="53"/>
                            <w:w w:val="120"/>
                          </w:rPr>
                          <w:t xml:space="preserve"> </w:t>
                        </w:r>
                        <w:r>
                          <w:rPr>
                            <w:rFonts w:ascii="Georgia"/>
                            <w:spacing w:val="13"/>
                            <w:w w:val="120"/>
                          </w:rPr>
                          <w:t>main</w:t>
                        </w:r>
                        <w:r>
                          <w:rPr>
                            <w:rFonts w:ascii="Georgia"/>
                            <w:spacing w:val="-31"/>
                            <w:w w:val="120"/>
                          </w:rPr>
                          <w:t xml:space="preserve"> </w:t>
                        </w:r>
                        <w:r>
                          <w:rPr>
                            <w:rFonts w:ascii="Georgia"/>
                            <w:w w:val="120"/>
                          </w:rPr>
                          <w:t>()</w:t>
                        </w:r>
                        <w:r>
                          <w:rPr>
                            <w:rFonts w:ascii="Georgia"/>
                            <w:spacing w:val="56"/>
                            <w:w w:val="120"/>
                          </w:rPr>
                          <w:t xml:space="preserve"> </w:t>
                        </w:r>
                        <w:r>
                          <w:rPr>
                            <w:rFonts w:ascii="Georgia"/>
                            <w:spacing w:val="-10"/>
                            <w:w w:val="120"/>
                          </w:rPr>
                          <w:t>{</w:t>
                        </w:r>
                      </w:p>
                      <w:p w14:paraId="6D410394" w14:textId="77777777" w:rsidR="00822651" w:rsidRDefault="00000000">
                        <w:pPr>
                          <w:spacing w:before="62"/>
                          <w:ind w:left="617"/>
                          <w:rPr>
                            <w:rFonts w:ascii="Georgia"/>
                          </w:rPr>
                        </w:pPr>
                        <w:r>
                          <w:rPr>
                            <w:rFonts w:ascii="Georgia"/>
                            <w:color w:val="0000FF"/>
                            <w:spacing w:val="10"/>
                            <w:w w:val="145"/>
                          </w:rPr>
                          <w:t>int</w:t>
                        </w:r>
                        <w:r>
                          <w:rPr>
                            <w:rFonts w:ascii="Georgia"/>
                            <w:color w:val="0000FF"/>
                            <w:spacing w:val="27"/>
                            <w:w w:val="155"/>
                          </w:rPr>
                          <w:t xml:space="preserve"> </w:t>
                        </w:r>
                        <w:proofErr w:type="spellStart"/>
                        <w:r>
                          <w:rPr>
                            <w:rFonts w:ascii="Georgia"/>
                            <w:spacing w:val="4"/>
                            <w:w w:val="155"/>
                          </w:rPr>
                          <w:t>i</w:t>
                        </w:r>
                        <w:proofErr w:type="spellEnd"/>
                        <w:r>
                          <w:rPr>
                            <w:rFonts w:ascii="Georgia"/>
                            <w:spacing w:val="4"/>
                            <w:w w:val="155"/>
                          </w:rPr>
                          <w:t>;</w:t>
                        </w:r>
                      </w:p>
                    </w:txbxContent>
                  </v:textbox>
                </v:shape>
                <w10:wrap type="topAndBottom" anchorx="page"/>
              </v:group>
            </w:pict>
          </mc:Fallback>
        </mc:AlternateContent>
      </w:r>
    </w:p>
    <w:p w14:paraId="6045E873" w14:textId="77777777" w:rsidR="00822651" w:rsidRDefault="00822651">
      <w:pPr>
        <w:pStyle w:val="BodyText"/>
        <w:rPr>
          <w:sz w:val="5"/>
        </w:rPr>
        <w:sectPr w:rsidR="00822651">
          <w:pgSz w:w="11910" w:h="16840"/>
          <w:pgMar w:top="1920" w:right="1275" w:bottom="400" w:left="1275" w:header="703" w:footer="202" w:gutter="0"/>
          <w:cols w:space="720"/>
        </w:sectPr>
      </w:pPr>
    </w:p>
    <w:p w14:paraId="74F362B5" w14:textId="77777777" w:rsidR="00822651" w:rsidRDefault="00822651">
      <w:pPr>
        <w:pStyle w:val="BodyText"/>
        <w:spacing w:before="11"/>
        <w:rPr>
          <w:sz w:val="15"/>
        </w:rPr>
      </w:pPr>
    </w:p>
    <w:p w14:paraId="381EBF47" w14:textId="77777777" w:rsidR="00822651" w:rsidRDefault="00000000">
      <w:pPr>
        <w:ind w:left="93"/>
        <w:rPr>
          <w:sz w:val="20"/>
        </w:rPr>
      </w:pPr>
      <w:r>
        <w:rPr>
          <w:noProof/>
          <w:sz w:val="20"/>
        </w:rPr>
        <mc:AlternateContent>
          <mc:Choice Requires="wpg">
            <w:drawing>
              <wp:inline distT="0" distB="0" distL="0" distR="0" wp14:anchorId="6D0C6EB6" wp14:editId="11003E45">
                <wp:extent cx="5817235" cy="3407410"/>
                <wp:effectExtent l="9525" t="0" r="0" b="2539"/>
                <wp:docPr id="31" name="Group 31"/>
                <wp:cNvGraphicFramePr/>
                <a:graphic xmlns:a="http://schemas.openxmlformats.org/drawingml/2006/main">
                  <a:graphicData uri="http://schemas.microsoft.com/office/word/2010/wordprocessingGroup">
                    <wpg:wgp>
                      <wpg:cNvGrpSpPr/>
                      <wpg:grpSpPr>
                        <a:xfrm>
                          <a:off x="0" y="0"/>
                          <a:ext cx="5817235" cy="3407410"/>
                          <a:chOff x="0" y="0"/>
                          <a:chExt cx="5817235" cy="3407410"/>
                        </a:xfrm>
                      </wpg:grpSpPr>
                      <wps:wsp>
                        <wps:cNvPr id="32" name="Graphic 32"/>
                        <wps:cNvSpPr/>
                        <wps:spPr>
                          <a:xfrm>
                            <a:off x="2527" y="0"/>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33" name="Graphic 33"/>
                        <wps:cNvSpPr/>
                        <wps:spPr>
                          <a:xfrm>
                            <a:off x="5814707" y="0"/>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34" name="Graphic 34"/>
                        <wps:cNvSpPr/>
                        <wps:spPr>
                          <a:xfrm>
                            <a:off x="2527" y="19787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35" name="Graphic 35"/>
                        <wps:cNvSpPr/>
                        <wps:spPr>
                          <a:xfrm>
                            <a:off x="5814707" y="19787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36" name="Graphic 36"/>
                        <wps:cNvSpPr/>
                        <wps:spPr>
                          <a:xfrm>
                            <a:off x="2527" y="395770"/>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37" name="Graphic 37"/>
                        <wps:cNvSpPr/>
                        <wps:spPr>
                          <a:xfrm>
                            <a:off x="5814707" y="395770"/>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38" name="Graphic 38"/>
                        <wps:cNvSpPr/>
                        <wps:spPr>
                          <a:xfrm>
                            <a:off x="2527" y="59364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39" name="Graphic 39"/>
                        <wps:cNvSpPr/>
                        <wps:spPr>
                          <a:xfrm>
                            <a:off x="5814707" y="59364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0" name="Graphic 40"/>
                        <wps:cNvSpPr/>
                        <wps:spPr>
                          <a:xfrm>
                            <a:off x="2527" y="791540"/>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1" name="Graphic 41"/>
                        <wps:cNvSpPr/>
                        <wps:spPr>
                          <a:xfrm>
                            <a:off x="5814707" y="791540"/>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2" name="Graphic 42"/>
                        <wps:cNvSpPr/>
                        <wps:spPr>
                          <a:xfrm>
                            <a:off x="2527" y="98941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3" name="Graphic 43"/>
                        <wps:cNvSpPr/>
                        <wps:spPr>
                          <a:xfrm>
                            <a:off x="5814707" y="98941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4" name="Graphic 44"/>
                        <wps:cNvSpPr/>
                        <wps:spPr>
                          <a:xfrm>
                            <a:off x="2527" y="118729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5" name="Graphic 45"/>
                        <wps:cNvSpPr/>
                        <wps:spPr>
                          <a:xfrm>
                            <a:off x="5814707" y="118729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6" name="Graphic 46"/>
                        <wps:cNvSpPr/>
                        <wps:spPr>
                          <a:xfrm>
                            <a:off x="2527" y="138518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7" name="Graphic 47"/>
                        <wps:cNvSpPr/>
                        <wps:spPr>
                          <a:xfrm>
                            <a:off x="5814707" y="138518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8" name="Graphic 48"/>
                        <wps:cNvSpPr/>
                        <wps:spPr>
                          <a:xfrm>
                            <a:off x="2527" y="158306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49" name="Graphic 49"/>
                        <wps:cNvSpPr/>
                        <wps:spPr>
                          <a:xfrm>
                            <a:off x="5814707" y="158306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0" name="Graphic 50"/>
                        <wps:cNvSpPr/>
                        <wps:spPr>
                          <a:xfrm>
                            <a:off x="2527" y="1780959"/>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1" name="Graphic 51"/>
                        <wps:cNvSpPr/>
                        <wps:spPr>
                          <a:xfrm>
                            <a:off x="5814707" y="1780959"/>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2" name="Graphic 52"/>
                        <wps:cNvSpPr/>
                        <wps:spPr>
                          <a:xfrm>
                            <a:off x="2527" y="197883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3" name="Graphic 53"/>
                        <wps:cNvSpPr/>
                        <wps:spPr>
                          <a:xfrm>
                            <a:off x="5814707" y="197883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4" name="Graphic 54"/>
                        <wps:cNvSpPr/>
                        <wps:spPr>
                          <a:xfrm>
                            <a:off x="2527" y="2176729"/>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5" name="Graphic 55"/>
                        <wps:cNvSpPr/>
                        <wps:spPr>
                          <a:xfrm>
                            <a:off x="5814707" y="2176729"/>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6" name="Graphic 56"/>
                        <wps:cNvSpPr/>
                        <wps:spPr>
                          <a:xfrm>
                            <a:off x="2527" y="237460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7" name="Graphic 57"/>
                        <wps:cNvSpPr/>
                        <wps:spPr>
                          <a:xfrm>
                            <a:off x="5814707" y="237460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8" name="Graphic 58"/>
                        <wps:cNvSpPr/>
                        <wps:spPr>
                          <a:xfrm>
                            <a:off x="2527" y="2572499"/>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59" name="Graphic 59"/>
                        <wps:cNvSpPr/>
                        <wps:spPr>
                          <a:xfrm>
                            <a:off x="5814707" y="2572499"/>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60" name="Graphic 60"/>
                        <wps:cNvSpPr/>
                        <wps:spPr>
                          <a:xfrm>
                            <a:off x="2527" y="277037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61" name="Graphic 61"/>
                        <wps:cNvSpPr/>
                        <wps:spPr>
                          <a:xfrm>
                            <a:off x="5814707" y="277037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62" name="Graphic 62"/>
                        <wps:cNvSpPr/>
                        <wps:spPr>
                          <a:xfrm>
                            <a:off x="2527" y="2968269"/>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63" name="Graphic 63"/>
                        <wps:cNvSpPr/>
                        <wps:spPr>
                          <a:xfrm>
                            <a:off x="5814707" y="2968269"/>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64" name="Graphic 64"/>
                        <wps:cNvSpPr/>
                        <wps:spPr>
                          <a:xfrm>
                            <a:off x="2527" y="316614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65" name="Graphic 65"/>
                        <wps:cNvSpPr/>
                        <wps:spPr>
                          <a:xfrm>
                            <a:off x="5814707" y="3166148"/>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noAutofit/>
                        </wps:bodyPr>
                      </wps:wsp>
                      <wps:wsp>
                        <wps:cNvPr id="66" name="Graphic 66"/>
                        <wps:cNvSpPr/>
                        <wps:spPr>
                          <a:xfrm>
                            <a:off x="2527" y="3364039"/>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noAutofit/>
                        </wps:bodyPr>
                      </wps:wsp>
                      <wps:wsp>
                        <wps:cNvPr id="67" name="Graphic 67"/>
                        <wps:cNvSpPr/>
                        <wps:spPr>
                          <a:xfrm>
                            <a:off x="0" y="340451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noAutofit/>
                        </wps:bodyPr>
                      </wps:wsp>
                      <wps:wsp>
                        <wps:cNvPr id="68" name="Graphic 68"/>
                        <wps:cNvSpPr/>
                        <wps:spPr>
                          <a:xfrm>
                            <a:off x="43014" y="3404514"/>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noAutofit/>
                        </wps:bodyPr>
                      </wps:wsp>
                      <wps:wsp>
                        <wps:cNvPr id="69" name="Graphic 69"/>
                        <wps:cNvSpPr/>
                        <wps:spPr>
                          <a:xfrm>
                            <a:off x="5774220" y="340451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noAutofit/>
                        </wps:bodyPr>
                      </wps:wsp>
                      <wps:wsp>
                        <wps:cNvPr id="70" name="Graphic 70"/>
                        <wps:cNvSpPr/>
                        <wps:spPr>
                          <a:xfrm>
                            <a:off x="5814707" y="3364039"/>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noAutofit/>
                        </wps:bodyPr>
                      </wps:wsp>
                      <wps:wsp>
                        <wps:cNvPr id="71" name="Textbox 71"/>
                        <wps:cNvSpPr txBox="1"/>
                        <wps:spPr>
                          <a:xfrm>
                            <a:off x="5054" y="0"/>
                            <a:ext cx="5807710" cy="3402329"/>
                          </a:xfrm>
                          <a:prstGeom prst="rect">
                            <a:avLst/>
                          </a:prstGeom>
                        </wps:spPr>
                        <wps:txbx>
                          <w:txbxContent>
                            <w:p w14:paraId="33BE91B5" w14:textId="77777777" w:rsidR="00822651" w:rsidRDefault="00000000">
                              <w:pPr>
                                <w:spacing w:before="16" w:line="300" w:lineRule="auto"/>
                                <w:ind w:left="617" w:right="2051" w:firstLine="2"/>
                                <w:rPr>
                                  <w:rFonts w:ascii="Georgia"/>
                                </w:rPr>
                              </w:pPr>
                              <w:proofErr w:type="gramStart"/>
                              <w:r>
                                <w:rPr>
                                  <w:rFonts w:ascii="Georgia"/>
                                  <w:spacing w:val="18"/>
                                  <w:w w:val="125"/>
                                </w:rPr>
                                <w:t>printf(</w:t>
                              </w:r>
                              <w:proofErr w:type="gramEnd"/>
                              <w:r>
                                <w:rPr>
                                  <w:rFonts w:ascii="Georgia"/>
                                  <w:color w:val="FF0000"/>
                                  <w:spacing w:val="18"/>
                                  <w:w w:val="125"/>
                                </w:rPr>
                                <w:t>"1</w:t>
                              </w:r>
                              <w:r>
                                <w:rPr>
                                  <w:rFonts w:ascii="Georgia"/>
                                  <w:color w:val="FF0000"/>
                                  <w:spacing w:val="28"/>
                                  <w:w w:val="125"/>
                                </w:rPr>
                                <w:t xml:space="preserve"> </w:t>
                              </w:r>
                              <w:r>
                                <w:rPr>
                                  <w:rFonts w:ascii="Georgia"/>
                                  <w:color w:val="FF0000"/>
                                  <w:w w:val="125"/>
                                </w:rPr>
                                <w:t>to</w:t>
                              </w:r>
                              <w:r>
                                <w:rPr>
                                  <w:rFonts w:ascii="Georgia"/>
                                  <w:color w:val="FF0000"/>
                                  <w:spacing w:val="40"/>
                                  <w:w w:val="125"/>
                                </w:rPr>
                                <w:t xml:space="preserve"> </w:t>
                              </w:r>
                              <w:proofErr w:type="gramStart"/>
                              <w:r>
                                <w:rPr>
                                  <w:rFonts w:ascii="Georgia"/>
                                  <w:color w:val="FF0000"/>
                                  <w:w w:val="125"/>
                                </w:rPr>
                                <w:t>10</w:t>
                              </w:r>
                              <w:r>
                                <w:rPr>
                                  <w:rFonts w:ascii="Georgia"/>
                                  <w:color w:val="FF0000"/>
                                  <w:spacing w:val="-41"/>
                                  <w:w w:val="125"/>
                                </w:rPr>
                                <w:t xml:space="preserve"> </w:t>
                              </w:r>
                              <w:r>
                                <w:rPr>
                                  <w:rFonts w:ascii="Georgia"/>
                                  <w:color w:val="FF0000"/>
                                  <w:w w:val="125"/>
                                </w:rPr>
                                <w:t>,</w:t>
                              </w:r>
                              <w:proofErr w:type="gramEnd"/>
                              <w:r>
                                <w:rPr>
                                  <w:rFonts w:ascii="Georgia"/>
                                  <w:color w:val="FF0000"/>
                                  <w:spacing w:val="40"/>
                                  <w:w w:val="125"/>
                                </w:rPr>
                                <w:t xml:space="preserve"> </w:t>
                              </w:r>
                              <w:r>
                                <w:rPr>
                                  <w:rFonts w:ascii="Georgia"/>
                                  <w:color w:val="FF0000"/>
                                  <w:spacing w:val="17"/>
                                  <w:w w:val="125"/>
                                </w:rPr>
                                <w:t>skipping</w:t>
                              </w:r>
                              <w:r>
                                <w:rPr>
                                  <w:rFonts w:ascii="Georgia"/>
                                  <w:color w:val="FF0000"/>
                                  <w:spacing w:val="40"/>
                                  <w:w w:val="125"/>
                                </w:rPr>
                                <w:t xml:space="preserve"> </w:t>
                              </w:r>
                              <w:r>
                                <w:rPr>
                                  <w:rFonts w:ascii="Georgia"/>
                                  <w:color w:val="FF0000"/>
                                  <w:spacing w:val="17"/>
                                  <w:w w:val="125"/>
                                </w:rPr>
                                <w:t>multiples</w:t>
                              </w:r>
                              <w:r>
                                <w:rPr>
                                  <w:rFonts w:ascii="Georgia"/>
                                  <w:color w:val="FF0000"/>
                                  <w:spacing w:val="40"/>
                                  <w:w w:val="125"/>
                                </w:rPr>
                                <w:t xml:space="preserve"> </w:t>
                              </w:r>
                              <w:r>
                                <w:rPr>
                                  <w:rFonts w:ascii="Georgia"/>
                                  <w:color w:val="FF0000"/>
                                  <w:w w:val="125"/>
                                </w:rPr>
                                <w:t>of</w:t>
                              </w:r>
                              <w:r>
                                <w:rPr>
                                  <w:rFonts w:ascii="Georgia"/>
                                  <w:color w:val="FF0000"/>
                                  <w:spacing w:val="40"/>
                                  <w:w w:val="125"/>
                                </w:rPr>
                                <w:t xml:space="preserve"> </w:t>
                              </w:r>
                              <w:proofErr w:type="gramStart"/>
                              <w:r>
                                <w:rPr>
                                  <w:rFonts w:ascii="Georgia"/>
                                  <w:color w:val="FF0000"/>
                                  <w:spacing w:val="10"/>
                                  <w:w w:val="125"/>
                                </w:rPr>
                                <w:t>3:\</w:t>
                              </w:r>
                              <w:proofErr w:type="gramEnd"/>
                              <w:r>
                                <w:rPr>
                                  <w:rFonts w:ascii="Georgia"/>
                                  <w:color w:val="FF0000"/>
                                  <w:spacing w:val="-39"/>
                                  <w:w w:val="125"/>
                                </w:rPr>
                                <w:t xml:space="preserve"> </w:t>
                              </w:r>
                              <w:r>
                                <w:rPr>
                                  <w:rFonts w:ascii="Georgia"/>
                                  <w:color w:val="FF0000"/>
                                  <w:spacing w:val="16"/>
                                  <w:w w:val="125"/>
                                </w:rPr>
                                <w:t>n"</w:t>
                              </w:r>
                              <w:r>
                                <w:rPr>
                                  <w:rFonts w:ascii="Georgia"/>
                                  <w:spacing w:val="16"/>
                                  <w:w w:val="125"/>
                                </w:rPr>
                                <w:t xml:space="preserve">); </w:t>
                              </w:r>
                              <w:r>
                                <w:rPr>
                                  <w:rFonts w:ascii="Georgia"/>
                                  <w:color w:val="0000FF"/>
                                  <w:spacing w:val="10"/>
                                  <w:w w:val="125"/>
                                </w:rPr>
                                <w:t>for</w:t>
                              </w:r>
                              <w:r>
                                <w:rPr>
                                  <w:rFonts w:ascii="Georgia"/>
                                  <w:color w:val="0000FF"/>
                                  <w:spacing w:val="80"/>
                                  <w:w w:val="125"/>
                                </w:rPr>
                                <w:t xml:space="preserve"> </w:t>
                              </w:r>
                              <w:proofErr w:type="gramStart"/>
                              <w:r>
                                <w:rPr>
                                  <w:rFonts w:ascii="Georgia"/>
                                  <w:w w:val="125"/>
                                </w:rPr>
                                <w:t>(</w:t>
                              </w:r>
                              <w:r>
                                <w:rPr>
                                  <w:rFonts w:ascii="Georgia"/>
                                  <w:spacing w:val="-43"/>
                                  <w:w w:val="125"/>
                                </w:rPr>
                                <w:t xml:space="preserve"> </w:t>
                              </w:r>
                              <w:proofErr w:type="spellStart"/>
                              <w:r>
                                <w:rPr>
                                  <w:rFonts w:ascii="Georgia"/>
                                  <w:w w:val="130"/>
                                </w:rPr>
                                <w:t>i</w:t>
                              </w:r>
                              <w:proofErr w:type="spellEnd"/>
                              <w:proofErr w:type="gramEnd"/>
                              <w:r>
                                <w:rPr>
                                  <w:rFonts w:ascii="Georgia"/>
                                  <w:spacing w:val="40"/>
                                  <w:w w:val="130"/>
                                </w:rPr>
                                <w:t xml:space="preserve"> </w:t>
                              </w:r>
                              <w:r>
                                <w:rPr>
                                  <w:rFonts w:ascii="Georgia"/>
                                  <w:w w:val="125"/>
                                </w:rPr>
                                <w:t>=</w:t>
                              </w:r>
                              <w:r>
                                <w:rPr>
                                  <w:rFonts w:ascii="Georgia"/>
                                  <w:spacing w:val="80"/>
                                  <w:w w:val="125"/>
                                </w:rPr>
                                <w:t xml:space="preserve"> </w:t>
                              </w:r>
                              <w:r>
                                <w:rPr>
                                  <w:rFonts w:ascii="Georgia"/>
                                  <w:w w:val="125"/>
                                </w:rPr>
                                <w:t>1;</w:t>
                              </w:r>
                              <w:r>
                                <w:rPr>
                                  <w:rFonts w:ascii="Georgia"/>
                                  <w:spacing w:val="40"/>
                                  <w:w w:val="130"/>
                                </w:rPr>
                                <w:t xml:space="preserve"> </w:t>
                              </w:r>
                              <w:proofErr w:type="spellStart"/>
                              <w:r>
                                <w:rPr>
                                  <w:rFonts w:ascii="Georgia"/>
                                  <w:w w:val="130"/>
                                </w:rPr>
                                <w:t>i</w:t>
                              </w:r>
                              <w:proofErr w:type="spellEnd"/>
                              <w:r>
                                <w:rPr>
                                  <w:rFonts w:ascii="Georgia"/>
                                  <w:spacing w:val="40"/>
                                  <w:w w:val="130"/>
                                </w:rPr>
                                <w:t xml:space="preserve"> </w:t>
                              </w:r>
                              <w:r>
                                <w:rPr>
                                  <w:rFonts w:ascii="Georgia"/>
                                  <w:w w:val="125"/>
                                </w:rPr>
                                <w:t>&lt;=</w:t>
                              </w:r>
                              <w:r>
                                <w:rPr>
                                  <w:rFonts w:ascii="Georgia"/>
                                  <w:spacing w:val="80"/>
                                  <w:w w:val="125"/>
                                </w:rPr>
                                <w:t xml:space="preserve"> </w:t>
                              </w:r>
                              <w:r>
                                <w:rPr>
                                  <w:rFonts w:ascii="Georgia"/>
                                  <w:spacing w:val="10"/>
                                  <w:w w:val="125"/>
                                </w:rPr>
                                <w:t>10;</w:t>
                              </w:r>
                              <w:r>
                                <w:rPr>
                                  <w:rFonts w:ascii="Georgia"/>
                                  <w:spacing w:val="80"/>
                                  <w:w w:val="125"/>
                                </w:rPr>
                                <w:t xml:space="preserve"> </w:t>
                              </w:r>
                              <w:proofErr w:type="spellStart"/>
                              <w:r>
                                <w:rPr>
                                  <w:rFonts w:ascii="Georgia"/>
                                  <w:spacing w:val="15"/>
                                  <w:w w:val="125"/>
                                </w:rPr>
                                <w:t>i</w:t>
                              </w:r>
                              <w:proofErr w:type="spellEnd"/>
                              <w:r>
                                <w:rPr>
                                  <w:rFonts w:ascii="Georgia"/>
                                  <w:spacing w:val="15"/>
                                  <w:w w:val="125"/>
                                </w:rPr>
                                <w:t>++)</w:t>
                              </w:r>
                              <w:r>
                                <w:rPr>
                                  <w:rFonts w:ascii="Georgia"/>
                                  <w:spacing w:val="80"/>
                                  <w:w w:val="125"/>
                                </w:rPr>
                                <w:t xml:space="preserve"> </w:t>
                              </w:r>
                              <w:r>
                                <w:rPr>
                                  <w:rFonts w:ascii="Georgia"/>
                                  <w:w w:val="125"/>
                                </w:rPr>
                                <w:t>{</w:t>
                              </w:r>
                            </w:p>
                            <w:p w14:paraId="30E8974F" w14:textId="77777777" w:rsidR="00822651" w:rsidRDefault="00000000">
                              <w:pPr>
                                <w:spacing w:line="300" w:lineRule="auto"/>
                                <w:ind w:left="1703" w:right="5210" w:hanging="547"/>
                                <w:rPr>
                                  <w:rFonts w:ascii="Georgia"/>
                                </w:rPr>
                              </w:pPr>
                              <w:r>
                                <w:rPr>
                                  <w:rFonts w:ascii="Georgia"/>
                                  <w:color w:val="0000FF"/>
                                  <w:w w:val="115"/>
                                </w:rPr>
                                <w:t>if</w:t>
                              </w:r>
                              <w:r>
                                <w:rPr>
                                  <w:rFonts w:ascii="Georgia"/>
                                  <w:color w:val="0000FF"/>
                                  <w:spacing w:val="40"/>
                                  <w:w w:val="115"/>
                                </w:rPr>
                                <w:t xml:space="preserve"> </w:t>
                              </w:r>
                              <w:r>
                                <w:rPr>
                                  <w:rFonts w:ascii="Georgia"/>
                                  <w:spacing w:val="11"/>
                                  <w:w w:val="115"/>
                                </w:rPr>
                                <w:t>(</w:t>
                              </w:r>
                              <w:proofErr w:type="spellStart"/>
                              <w:r>
                                <w:rPr>
                                  <w:rFonts w:ascii="Georgia"/>
                                  <w:spacing w:val="11"/>
                                  <w:w w:val="115"/>
                                </w:rPr>
                                <w:t>i</w:t>
                              </w:r>
                              <w:proofErr w:type="spellEnd"/>
                              <w:r>
                                <w:rPr>
                                  <w:rFonts w:ascii="Georgia"/>
                                  <w:spacing w:val="40"/>
                                  <w:w w:val="115"/>
                                </w:rPr>
                                <w:t xml:space="preserve"> </w:t>
                              </w:r>
                              <w:r>
                                <w:rPr>
                                  <w:rFonts w:ascii="Georgia"/>
                                  <w:w w:val="110"/>
                                </w:rPr>
                                <w:t>%</w:t>
                              </w:r>
                              <w:r>
                                <w:rPr>
                                  <w:rFonts w:ascii="Georgia"/>
                                  <w:spacing w:val="40"/>
                                  <w:w w:val="110"/>
                                </w:rPr>
                                <w:t xml:space="preserve"> </w:t>
                              </w:r>
                              <w:r>
                                <w:rPr>
                                  <w:rFonts w:ascii="Georgia"/>
                                  <w:w w:val="110"/>
                                </w:rPr>
                                <w:t>3</w:t>
                              </w:r>
                              <w:r>
                                <w:rPr>
                                  <w:rFonts w:ascii="Georgia"/>
                                  <w:spacing w:val="40"/>
                                  <w:w w:val="110"/>
                                </w:rPr>
                                <w:t xml:space="preserve"> </w:t>
                              </w:r>
                              <w:r>
                                <w:rPr>
                                  <w:rFonts w:ascii="Georgia"/>
                                  <w:w w:val="110"/>
                                </w:rPr>
                                <w:t>==</w:t>
                              </w:r>
                              <w:r>
                                <w:rPr>
                                  <w:rFonts w:ascii="Georgia"/>
                                  <w:spacing w:val="40"/>
                                  <w:w w:val="110"/>
                                </w:rPr>
                                <w:t xml:space="preserve"> </w:t>
                              </w:r>
                              <w:r>
                                <w:rPr>
                                  <w:rFonts w:ascii="Georgia"/>
                                  <w:w w:val="110"/>
                                </w:rPr>
                                <w:t xml:space="preserve">0) </w:t>
                              </w:r>
                              <w:proofErr w:type="gramStart"/>
                              <w:r>
                                <w:rPr>
                                  <w:rFonts w:ascii="Georgia"/>
                                  <w:color w:val="0000FF"/>
                                  <w:spacing w:val="17"/>
                                  <w:w w:val="110"/>
                                </w:rPr>
                                <w:t>continue</w:t>
                              </w:r>
                              <w:r>
                                <w:rPr>
                                  <w:rFonts w:ascii="Georgia"/>
                                  <w:color w:val="0000FF"/>
                                  <w:spacing w:val="-28"/>
                                  <w:w w:val="110"/>
                                </w:rPr>
                                <w:t xml:space="preserve"> </w:t>
                              </w:r>
                              <w:r>
                                <w:rPr>
                                  <w:rFonts w:ascii="Georgia"/>
                                  <w:w w:val="115"/>
                                </w:rPr>
                                <w:t>;</w:t>
                              </w:r>
                              <w:proofErr w:type="gramEnd"/>
                            </w:p>
                            <w:p w14:paraId="66018145" w14:textId="77777777" w:rsidR="00822651" w:rsidRDefault="00000000">
                              <w:pPr>
                                <w:spacing w:line="248" w:lineRule="exact"/>
                                <w:ind w:left="1161"/>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42"/>
                                  <w:w w:val="120"/>
                                </w:rPr>
                                <w:t xml:space="preserve"> </w:t>
                              </w:r>
                              <w:r>
                                <w:rPr>
                                  <w:rFonts w:ascii="Georgia"/>
                                  <w:color w:val="FF0000"/>
                                  <w:w w:val="120"/>
                                </w:rPr>
                                <w:t>d</w:t>
                              </w:r>
                              <w:r>
                                <w:rPr>
                                  <w:rFonts w:ascii="Georgia"/>
                                  <w:color w:val="FF0000"/>
                                  <w:spacing w:val="56"/>
                                  <w:w w:val="120"/>
                                </w:rPr>
                                <w:t xml:space="preserve"> </w:t>
                              </w:r>
                              <w:r>
                                <w:rPr>
                                  <w:rFonts w:ascii="Georgia"/>
                                  <w:color w:val="FF0000"/>
                                  <w:spacing w:val="13"/>
                                  <w:w w:val="120"/>
                                </w:rPr>
                                <w:t>"</w:t>
                              </w:r>
                              <w:r>
                                <w:rPr>
                                  <w:rFonts w:ascii="Georgia"/>
                                  <w:spacing w:val="13"/>
                                  <w:w w:val="120"/>
                                </w:rPr>
                                <w:t>,</w:t>
                              </w:r>
                              <w:r>
                                <w:rPr>
                                  <w:rFonts w:ascii="Georgia"/>
                                  <w:spacing w:val="57"/>
                                  <w:w w:val="120"/>
                                </w:rPr>
                                <w:t xml:space="preserve"> </w:t>
                              </w:r>
                              <w:proofErr w:type="spellStart"/>
                              <w:r>
                                <w:rPr>
                                  <w:rFonts w:ascii="Georgia"/>
                                  <w:spacing w:val="-5"/>
                                  <w:w w:val="120"/>
                                </w:rPr>
                                <w:t>i</w:t>
                              </w:r>
                              <w:proofErr w:type="spellEnd"/>
                              <w:r>
                                <w:rPr>
                                  <w:rFonts w:ascii="Georgia"/>
                                  <w:spacing w:val="-5"/>
                                  <w:w w:val="120"/>
                                </w:rPr>
                                <w:t>);</w:t>
                              </w:r>
                            </w:p>
                            <w:p w14:paraId="62C93085" w14:textId="77777777" w:rsidR="00822651" w:rsidRDefault="00000000">
                              <w:pPr>
                                <w:spacing w:before="60"/>
                                <w:ind w:left="612"/>
                                <w:rPr>
                                  <w:rFonts w:ascii="Georgia"/>
                                </w:rPr>
                              </w:pPr>
                              <w:r>
                                <w:rPr>
                                  <w:rFonts w:ascii="Georgia"/>
                                  <w:spacing w:val="-10"/>
                                  <w:w w:val="120"/>
                                </w:rPr>
                                <w:t>}</w:t>
                              </w:r>
                            </w:p>
                            <w:p w14:paraId="5B575334" w14:textId="77777777" w:rsidR="00822651" w:rsidRDefault="00000000">
                              <w:pPr>
                                <w:spacing w:before="62"/>
                                <w:ind w:left="620"/>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25"/>
                                  <w:w w:val="120"/>
                                </w:rPr>
                                <w:t xml:space="preserve"> </w:t>
                              </w:r>
                              <w:r>
                                <w:rPr>
                                  <w:rFonts w:ascii="Georgia"/>
                                  <w:color w:val="FF0000"/>
                                  <w:spacing w:val="8"/>
                                  <w:w w:val="125"/>
                                </w:rPr>
                                <w:t>n"</w:t>
                              </w:r>
                              <w:r>
                                <w:rPr>
                                  <w:rFonts w:ascii="Georgia"/>
                                  <w:spacing w:val="8"/>
                                  <w:w w:val="125"/>
                                </w:rPr>
                                <w:t>);</w:t>
                              </w:r>
                            </w:p>
                            <w:p w14:paraId="401FD984" w14:textId="77777777" w:rsidR="00822651" w:rsidRDefault="00822651">
                              <w:pPr>
                                <w:spacing w:before="123"/>
                                <w:rPr>
                                  <w:rFonts w:ascii="Georgia"/>
                                </w:rPr>
                              </w:pPr>
                            </w:p>
                            <w:p w14:paraId="20E87ED0" w14:textId="77777777" w:rsidR="00822651" w:rsidRDefault="00000000">
                              <w:pPr>
                                <w:spacing w:line="300" w:lineRule="auto"/>
                                <w:ind w:left="617" w:right="1767" w:firstLine="2"/>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6"/>
                                  <w:w w:val="120"/>
                                </w:rPr>
                                <w:t xml:space="preserve"> </w:t>
                              </w:r>
                              <w:r>
                                <w:rPr>
                                  <w:rFonts w:ascii="Georgia"/>
                                  <w:color w:val="FF0000"/>
                                  <w:spacing w:val="14"/>
                                  <w:w w:val="120"/>
                                </w:rPr>
                                <w:t xml:space="preserve">First </w:t>
                              </w:r>
                              <w:r>
                                <w:rPr>
                                  <w:rFonts w:ascii="Georgia"/>
                                  <w:color w:val="FF0000"/>
                                  <w:spacing w:val="15"/>
                                  <w:w w:val="120"/>
                                </w:rPr>
                                <w:t>number</w:t>
                              </w:r>
                              <w:r>
                                <w:rPr>
                                  <w:rFonts w:ascii="Georgia"/>
                                  <w:color w:val="FF0000"/>
                                  <w:spacing w:val="40"/>
                                  <w:w w:val="120"/>
                                </w:rPr>
                                <w:t xml:space="preserve"> </w:t>
                              </w:r>
                              <w:r>
                                <w:rPr>
                                  <w:rFonts w:ascii="Georgia"/>
                                  <w:color w:val="FF0000"/>
                                  <w:spacing w:val="17"/>
                                  <w:w w:val="120"/>
                                </w:rPr>
                                <w:t>divisible</w:t>
                              </w:r>
                              <w:r>
                                <w:rPr>
                                  <w:rFonts w:ascii="Georgia"/>
                                  <w:color w:val="FF0000"/>
                                  <w:spacing w:val="40"/>
                                  <w:w w:val="120"/>
                                </w:rPr>
                                <w:t xml:space="preserve"> </w:t>
                              </w:r>
                              <w:r>
                                <w:rPr>
                                  <w:rFonts w:ascii="Georgia"/>
                                  <w:color w:val="FF0000"/>
                                  <w:w w:val="120"/>
                                </w:rPr>
                                <w:t>by</w:t>
                              </w:r>
                              <w:r>
                                <w:rPr>
                                  <w:rFonts w:ascii="Georgia"/>
                                  <w:color w:val="FF0000"/>
                                  <w:spacing w:val="40"/>
                                  <w:w w:val="120"/>
                                </w:rPr>
                                <w:t xml:space="preserve"> </w:t>
                              </w:r>
                              <w:r>
                                <w:rPr>
                                  <w:rFonts w:ascii="Georgia"/>
                                  <w:color w:val="FF0000"/>
                                  <w:w w:val="120"/>
                                </w:rPr>
                                <w:t>7</w:t>
                              </w:r>
                              <w:r>
                                <w:rPr>
                                  <w:rFonts w:ascii="Georgia"/>
                                  <w:color w:val="FF0000"/>
                                  <w:spacing w:val="40"/>
                                  <w:w w:val="120"/>
                                </w:rPr>
                                <w:t xml:space="preserve"> </w:t>
                              </w:r>
                              <w:r>
                                <w:rPr>
                                  <w:rFonts w:ascii="Georgia"/>
                                  <w:color w:val="FF0000"/>
                                  <w:spacing w:val="11"/>
                                  <w:w w:val="120"/>
                                </w:rPr>
                                <w:t>(50</w:t>
                              </w:r>
                              <w:r>
                                <w:rPr>
                                  <w:rFonts w:ascii="Georgia"/>
                                  <w:color w:val="FF0000"/>
                                  <w:spacing w:val="-29"/>
                                  <w:w w:val="120"/>
                                </w:rPr>
                                <w:t xml:space="preserve"> </w:t>
                              </w:r>
                              <w:r>
                                <w:rPr>
                                  <w:rFonts w:ascii="Georgia"/>
                                  <w:color w:val="FF0000"/>
                                  <w:spacing w:val="18"/>
                                  <w:w w:val="120"/>
                                </w:rPr>
                                <w:t>-</w:t>
                              </w:r>
                              <w:r>
                                <w:rPr>
                                  <w:rFonts w:ascii="Georgia"/>
                                  <w:color w:val="FF0000"/>
                                  <w:spacing w:val="16"/>
                                  <w:w w:val="120"/>
                                </w:rPr>
                                <w:t xml:space="preserve">100): </w:t>
                              </w:r>
                              <w:r>
                                <w:rPr>
                                  <w:rFonts w:ascii="Georgia"/>
                                  <w:color w:val="FF0000"/>
                                  <w:spacing w:val="14"/>
                                  <w:w w:val="120"/>
                                </w:rPr>
                                <w:t>"</w:t>
                              </w:r>
                              <w:r>
                                <w:rPr>
                                  <w:rFonts w:ascii="Georgia"/>
                                  <w:spacing w:val="14"/>
                                  <w:w w:val="120"/>
                                </w:rPr>
                                <w:t xml:space="preserve">); </w:t>
                              </w:r>
                              <w:r>
                                <w:rPr>
                                  <w:rFonts w:ascii="Georgia"/>
                                  <w:color w:val="0000FF"/>
                                  <w:spacing w:val="10"/>
                                  <w:w w:val="120"/>
                                </w:rPr>
                                <w:t>for</w:t>
                              </w:r>
                              <w:r>
                                <w:rPr>
                                  <w:rFonts w:ascii="Georgia"/>
                                  <w:color w:val="0000FF"/>
                                  <w:spacing w:val="80"/>
                                  <w:w w:val="120"/>
                                </w:rPr>
                                <w:t xml:space="preserve"> </w:t>
                              </w:r>
                              <w:proofErr w:type="gramStart"/>
                              <w:r>
                                <w:rPr>
                                  <w:rFonts w:ascii="Georgia"/>
                                  <w:w w:val="120"/>
                                </w:rPr>
                                <w:t>(</w:t>
                              </w:r>
                              <w:r>
                                <w:rPr>
                                  <w:rFonts w:ascii="Georgia"/>
                                  <w:spacing w:val="-39"/>
                                  <w:w w:val="120"/>
                                </w:rPr>
                                <w:t xml:space="preserve"> </w:t>
                              </w:r>
                              <w:proofErr w:type="spellStart"/>
                              <w:r>
                                <w:rPr>
                                  <w:rFonts w:ascii="Georgia"/>
                                  <w:w w:val="120"/>
                                </w:rPr>
                                <w:t>i</w:t>
                              </w:r>
                              <w:proofErr w:type="spellEnd"/>
                              <w:proofErr w:type="gramEnd"/>
                              <w:r>
                                <w:rPr>
                                  <w:rFonts w:ascii="Georgia"/>
                                  <w:spacing w:val="40"/>
                                  <w:w w:val="120"/>
                                </w:rPr>
                                <w:t xml:space="preserve"> </w:t>
                              </w:r>
                              <w:r>
                                <w:rPr>
                                  <w:rFonts w:ascii="Georgia"/>
                                  <w:w w:val="120"/>
                                </w:rPr>
                                <w:t>=</w:t>
                              </w:r>
                              <w:r>
                                <w:rPr>
                                  <w:rFonts w:ascii="Georgia"/>
                                  <w:spacing w:val="80"/>
                                  <w:w w:val="120"/>
                                </w:rPr>
                                <w:t xml:space="preserve"> </w:t>
                              </w:r>
                              <w:r>
                                <w:rPr>
                                  <w:rFonts w:ascii="Georgia"/>
                                  <w:spacing w:val="10"/>
                                  <w:w w:val="120"/>
                                </w:rPr>
                                <w:t>50;</w:t>
                              </w:r>
                              <w:r>
                                <w:rPr>
                                  <w:rFonts w:ascii="Georgia"/>
                                  <w:spacing w:val="40"/>
                                  <w:w w:val="120"/>
                                </w:rPr>
                                <w:t xml:space="preserve"> </w:t>
                              </w:r>
                              <w:proofErr w:type="spellStart"/>
                              <w:r>
                                <w:rPr>
                                  <w:rFonts w:ascii="Georgia"/>
                                  <w:w w:val="120"/>
                                </w:rPr>
                                <w:t>i</w:t>
                              </w:r>
                              <w:proofErr w:type="spellEnd"/>
                              <w:r>
                                <w:rPr>
                                  <w:rFonts w:ascii="Georgia"/>
                                  <w:spacing w:val="40"/>
                                  <w:w w:val="120"/>
                                </w:rPr>
                                <w:t xml:space="preserve"> </w:t>
                              </w:r>
                              <w:r>
                                <w:rPr>
                                  <w:rFonts w:ascii="Georgia"/>
                                  <w:w w:val="120"/>
                                </w:rPr>
                                <w:t>&lt;=</w:t>
                              </w:r>
                              <w:r>
                                <w:rPr>
                                  <w:rFonts w:ascii="Georgia"/>
                                  <w:spacing w:val="80"/>
                                  <w:w w:val="120"/>
                                </w:rPr>
                                <w:t xml:space="preserve"> </w:t>
                              </w:r>
                              <w:r>
                                <w:rPr>
                                  <w:rFonts w:ascii="Georgia"/>
                                  <w:spacing w:val="13"/>
                                  <w:w w:val="120"/>
                                </w:rPr>
                                <w:t>100;</w:t>
                              </w:r>
                              <w:r>
                                <w:rPr>
                                  <w:rFonts w:ascii="Georgia"/>
                                  <w:spacing w:val="80"/>
                                  <w:w w:val="120"/>
                                </w:rPr>
                                <w:t xml:space="preserve"> </w:t>
                              </w:r>
                              <w:proofErr w:type="spellStart"/>
                              <w:r>
                                <w:rPr>
                                  <w:rFonts w:ascii="Georgia"/>
                                  <w:spacing w:val="15"/>
                                  <w:w w:val="120"/>
                                </w:rPr>
                                <w:t>i</w:t>
                              </w:r>
                              <w:proofErr w:type="spellEnd"/>
                              <w:r>
                                <w:rPr>
                                  <w:rFonts w:ascii="Georgia"/>
                                  <w:spacing w:val="15"/>
                                  <w:w w:val="120"/>
                                </w:rPr>
                                <w:t>++)</w:t>
                              </w:r>
                              <w:r>
                                <w:rPr>
                                  <w:rFonts w:ascii="Georgia"/>
                                  <w:spacing w:val="80"/>
                                  <w:w w:val="120"/>
                                </w:rPr>
                                <w:t xml:space="preserve"> </w:t>
                              </w:r>
                              <w:r>
                                <w:rPr>
                                  <w:rFonts w:ascii="Georgia"/>
                                  <w:w w:val="120"/>
                                </w:rPr>
                                <w:t>{</w:t>
                              </w:r>
                            </w:p>
                            <w:p w14:paraId="1255AD95" w14:textId="77777777" w:rsidR="00822651" w:rsidRDefault="00000000">
                              <w:pPr>
                                <w:spacing w:line="248" w:lineRule="exact"/>
                                <w:ind w:left="1157"/>
                                <w:rPr>
                                  <w:rFonts w:ascii="Georgia"/>
                                </w:rPr>
                              </w:pPr>
                              <w:r>
                                <w:rPr>
                                  <w:rFonts w:ascii="Georgia"/>
                                  <w:color w:val="0000FF"/>
                                  <w:w w:val="130"/>
                                </w:rPr>
                                <w:t>if</w:t>
                              </w:r>
                              <w:r>
                                <w:rPr>
                                  <w:rFonts w:ascii="Georgia"/>
                                  <w:color w:val="0000FF"/>
                                  <w:spacing w:val="72"/>
                                  <w:w w:val="130"/>
                                </w:rPr>
                                <w:t xml:space="preserve"> </w:t>
                              </w:r>
                              <w:r>
                                <w:rPr>
                                  <w:rFonts w:ascii="Georgia"/>
                                  <w:spacing w:val="11"/>
                                  <w:w w:val="130"/>
                                </w:rPr>
                                <w:t>(</w:t>
                              </w:r>
                              <w:proofErr w:type="spellStart"/>
                              <w:r>
                                <w:rPr>
                                  <w:rFonts w:ascii="Georgia"/>
                                  <w:spacing w:val="11"/>
                                  <w:w w:val="130"/>
                                </w:rPr>
                                <w:t>i</w:t>
                              </w:r>
                              <w:proofErr w:type="spellEnd"/>
                              <w:r>
                                <w:rPr>
                                  <w:rFonts w:ascii="Georgia"/>
                                  <w:spacing w:val="70"/>
                                  <w:w w:val="130"/>
                                </w:rPr>
                                <w:t xml:space="preserve"> </w:t>
                              </w:r>
                              <w:r>
                                <w:rPr>
                                  <w:rFonts w:ascii="Georgia"/>
                                  <w:w w:val="115"/>
                                </w:rPr>
                                <w:t>%</w:t>
                              </w:r>
                              <w:r>
                                <w:rPr>
                                  <w:rFonts w:ascii="Georgia"/>
                                  <w:spacing w:val="78"/>
                                  <w:w w:val="115"/>
                                </w:rPr>
                                <w:t xml:space="preserve"> </w:t>
                              </w:r>
                              <w:r>
                                <w:rPr>
                                  <w:rFonts w:ascii="Georgia"/>
                                  <w:w w:val="115"/>
                                </w:rPr>
                                <w:t>7</w:t>
                              </w:r>
                              <w:r>
                                <w:rPr>
                                  <w:rFonts w:ascii="Georgia"/>
                                  <w:spacing w:val="62"/>
                                  <w:w w:val="150"/>
                                </w:rPr>
                                <w:t xml:space="preserve"> </w:t>
                              </w:r>
                              <w:r>
                                <w:rPr>
                                  <w:rFonts w:ascii="Georgia"/>
                                  <w:w w:val="115"/>
                                </w:rPr>
                                <w:t>==</w:t>
                              </w:r>
                              <w:r>
                                <w:rPr>
                                  <w:rFonts w:ascii="Georgia"/>
                                  <w:spacing w:val="66"/>
                                  <w:w w:val="150"/>
                                </w:rPr>
                                <w:t xml:space="preserve"> </w:t>
                              </w:r>
                              <w:r>
                                <w:rPr>
                                  <w:rFonts w:ascii="Georgia"/>
                                  <w:w w:val="115"/>
                                </w:rPr>
                                <w:t>0)</w:t>
                              </w:r>
                              <w:r>
                                <w:rPr>
                                  <w:rFonts w:ascii="Georgia"/>
                                  <w:spacing w:val="62"/>
                                  <w:w w:val="150"/>
                                </w:rPr>
                                <w:t xml:space="preserve"> </w:t>
                              </w:r>
                              <w:r>
                                <w:rPr>
                                  <w:rFonts w:ascii="Georgia"/>
                                  <w:spacing w:val="-10"/>
                                  <w:w w:val="115"/>
                                </w:rPr>
                                <w:t>{</w:t>
                              </w:r>
                            </w:p>
                            <w:p w14:paraId="7BF0F38F" w14:textId="77777777" w:rsidR="00822651" w:rsidRDefault="00000000">
                              <w:pPr>
                                <w:spacing w:before="62" w:line="300" w:lineRule="auto"/>
                                <w:ind w:left="1702" w:right="4376"/>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42"/>
                                  <w:w w:val="120"/>
                                </w:rPr>
                                <w:t xml:space="preserve"> </w:t>
                              </w:r>
                              <w:r>
                                <w:rPr>
                                  <w:rFonts w:ascii="Georgia"/>
                                  <w:color w:val="FF0000"/>
                                  <w:spacing w:val="11"/>
                                  <w:w w:val="120"/>
                                </w:rPr>
                                <w:t>d\</w:t>
                              </w:r>
                              <w:r>
                                <w:rPr>
                                  <w:rFonts w:ascii="Georgia"/>
                                  <w:color w:val="FF0000"/>
                                  <w:spacing w:val="-42"/>
                                  <w:w w:val="120"/>
                                </w:rPr>
                                <w:t xml:space="preserve"> </w:t>
                              </w:r>
                              <w:r>
                                <w:rPr>
                                  <w:rFonts w:ascii="Georgia"/>
                                  <w:color w:val="FF0000"/>
                                  <w:spacing w:val="16"/>
                                  <w:w w:val="120"/>
                                </w:rPr>
                                <w:t>n"</w:t>
                              </w:r>
                              <w:r>
                                <w:rPr>
                                  <w:rFonts w:ascii="Georgia"/>
                                  <w:spacing w:val="16"/>
                                  <w:w w:val="120"/>
                                </w:rPr>
                                <w:t xml:space="preserve">, </w:t>
                              </w:r>
                              <w:proofErr w:type="spellStart"/>
                              <w:r>
                                <w:rPr>
                                  <w:rFonts w:ascii="Georgia"/>
                                  <w:spacing w:val="14"/>
                                  <w:w w:val="120"/>
                                </w:rPr>
                                <w:t>i</w:t>
                              </w:r>
                              <w:proofErr w:type="spellEnd"/>
                              <w:r>
                                <w:rPr>
                                  <w:rFonts w:ascii="Georgia"/>
                                  <w:spacing w:val="14"/>
                                  <w:w w:val="120"/>
                                </w:rPr>
                                <w:t xml:space="preserve">); </w:t>
                              </w:r>
                              <w:proofErr w:type="gramStart"/>
                              <w:r>
                                <w:rPr>
                                  <w:rFonts w:ascii="Georgia"/>
                                  <w:color w:val="0000FF"/>
                                  <w:spacing w:val="14"/>
                                  <w:w w:val="120"/>
                                </w:rPr>
                                <w:t>break</w:t>
                              </w:r>
                              <w:r>
                                <w:rPr>
                                  <w:rFonts w:ascii="Georgia"/>
                                  <w:color w:val="0000FF"/>
                                  <w:spacing w:val="-35"/>
                                  <w:w w:val="120"/>
                                </w:rPr>
                                <w:t xml:space="preserve"> </w:t>
                              </w:r>
                              <w:r>
                                <w:rPr>
                                  <w:rFonts w:ascii="Georgia"/>
                                  <w:w w:val="120"/>
                                </w:rPr>
                                <w:t>;</w:t>
                              </w:r>
                              <w:proofErr w:type="gramEnd"/>
                            </w:p>
                            <w:p w14:paraId="65BCAB42" w14:textId="77777777" w:rsidR="00822651" w:rsidRDefault="00000000">
                              <w:pPr>
                                <w:spacing w:line="248" w:lineRule="exact"/>
                                <w:ind w:left="1153"/>
                                <w:rPr>
                                  <w:rFonts w:ascii="Georgia"/>
                                </w:rPr>
                              </w:pPr>
                              <w:r>
                                <w:rPr>
                                  <w:rFonts w:ascii="Georgia"/>
                                  <w:spacing w:val="-10"/>
                                  <w:w w:val="120"/>
                                </w:rPr>
                                <w:t>}</w:t>
                              </w:r>
                            </w:p>
                            <w:p w14:paraId="1202FBFD" w14:textId="77777777" w:rsidR="00822651" w:rsidRDefault="00000000">
                              <w:pPr>
                                <w:spacing w:before="61"/>
                                <w:ind w:left="612"/>
                                <w:rPr>
                                  <w:rFonts w:ascii="Georgia"/>
                                </w:rPr>
                              </w:pPr>
                              <w:r>
                                <w:rPr>
                                  <w:rFonts w:ascii="Georgia"/>
                                  <w:spacing w:val="-10"/>
                                  <w:w w:val="120"/>
                                </w:rPr>
                                <w:t>}</w:t>
                              </w:r>
                            </w:p>
                            <w:p w14:paraId="1789D9CD" w14:textId="77777777" w:rsidR="00822651" w:rsidRDefault="00000000">
                              <w:pPr>
                                <w:spacing w:before="62"/>
                                <w:ind w:left="620"/>
                                <w:rPr>
                                  <w:rFonts w:ascii="Georgia"/>
                                </w:rPr>
                              </w:pPr>
                              <w:r>
                                <w:rPr>
                                  <w:rFonts w:ascii="Georgia"/>
                                  <w:color w:val="0000FF"/>
                                  <w:spacing w:val="15"/>
                                  <w:w w:val="115"/>
                                </w:rPr>
                                <w:t>return</w:t>
                              </w:r>
                              <w:r>
                                <w:rPr>
                                  <w:rFonts w:ascii="Georgia"/>
                                  <w:color w:val="0000FF"/>
                                  <w:spacing w:val="75"/>
                                  <w:w w:val="115"/>
                                </w:rPr>
                                <w:t xml:space="preserve"> </w:t>
                              </w:r>
                              <w:r>
                                <w:rPr>
                                  <w:rFonts w:ascii="Georgia"/>
                                  <w:spacing w:val="-5"/>
                                  <w:w w:val="115"/>
                                </w:rPr>
                                <w:t>0;</w:t>
                              </w:r>
                            </w:p>
                            <w:p w14:paraId="1E754C7D" w14:textId="77777777" w:rsidR="00822651" w:rsidRDefault="00000000">
                              <w:pPr>
                                <w:spacing w:before="62"/>
                                <w:ind w:left="71"/>
                                <w:rPr>
                                  <w:rFonts w:ascii="Georgia"/>
                                </w:rPr>
                              </w:pPr>
                              <w:r>
                                <w:rPr>
                                  <w:rFonts w:ascii="Georgia"/>
                                  <w:spacing w:val="-10"/>
                                  <w:w w:val="120"/>
                                </w:rPr>
                                <w:t>}</w:t>
                              </w:r>
                            </w:p>
                          </w:txbxContent>
                        </wps:txbx>
                        <wps:bodyPr wrap="square" lIns="0" tIns="0" rIns="0" bIns="0" rtlCol="0">
                          <a:noAutofit/>
                        </wps:bodyPr>
                      </wps:wsp>
                    </wpg:wgp>
                  </a:graphicData>
                </a:graphic>
              </wp:inline>
            </w:drawing>
          </mc:Choice>
          <mc:Fallback>
            <w:pict>
              <v:group w14:anchorId="6D0C6EB6" id="Group 31" o:spid="_x0000_s1047" style="width:458.05pt;height:268.3pt;mso-position-horizontal-relative:char;mso-position-vertical-relative:line" coordsize="58172,34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">
                <v:shape id="Graphic 32" o:spid="_x0000_s1048" style="position:absolute;left:2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" path="m,197878l,e" filled="f" strokeweight=".14039mm">
                  <v:path arrowok="t"/>
                </v:shape>
                <v:shape id="Graphic 33" o:spid="_x0000_s1049" style="position:absolute;left:5814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" path="m,197878l,e" filled="f" strokeweight=".14039mm">
                  <v:path arrowok="t"/>
                </v:shape>
                <v:shape id="Graphic 34" o:spid="_x0000_s1050" style="position:absolute;left:25;top:197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" path="m,197878l,e" filled="f" strokeweight=".14039mm">
                  <v:path arrowok="t"/>
                </v:shape>
                <v:shape id="Graphic 35" o:spid="_x0000_s1051" style="position:absolute;left:58147;top:197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" path="m,197878l,e" filled="f" strokeweight=".14039mm">
                  <v:path arrowok="t"/>
                </v:shape>
                <v:shape id="Graphic 36" o:spid="_x0000_s1052" style="position:absolute;left:25;top:395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" path="m,197878l,e" filled="f" strokeweight=".14039mm">
                  <v:path arrowok="t"/>
                </v:shape>
                <v:shape id="Graphic 37" o:spid="_x0000_s1053" style="position:absolute;left:58147;top:395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" path="m,197878l,e" filled="f" strokeweight=".14039mm">
                  <v:path arrowok="t"/>
                </v:shape>
                <v:shape id="Graphic 38" o:spid="_x0000_s1054" style="position:absolute;left:25;top:593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" path="m,197878l,e" filled="f" strokeweight=".14039mm">
                  <v:path arrowok="t"/>
                </v:shape>
                <v:shape id="Graphic 39" o:spid="_x0000_s1055" style="position:absolute;left:58147;top:593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" path="m,197878l,e" filled="f" strokeweight=".14039mm">
                  <v:path arrowok="t"/>
                </v:shape>
                <v:shape id="Graphic 40" o:spid="_x0000_s1056" style="position:absolute;left:25;top:791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" path="m,197878l,e" filled="f" strokeweight=".14039mm">
                  <v:path arrowok="t"/>
                </v:shape>
                <v:shape id="Graphic 41" o:spid="_x0000_s1057" style="position:absolute;left:58147;top:791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" path="m,197878l,e" filled="f" strokeweight=".14039mm">
                  <v:path arrowok="t"/>
                </v:shape>
                <v:shape id="Graphic 42" o:spid="_x0000_s1058" style="position:absolute;left:25;top:9894;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" path="m,197878l,e" filled="f" strokeweight=".14039mm">
                  <v:path arrowok="t"/>
                </v:shape>
                <v:shape id="Graphic 43" o:spid="_x0000_s1059" style="position:absolute;left:58147;top:9894;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" path="m,197878l,e" filled="f" strokeweight=".14039mm">
                  <v:path arrowok="t"/>
                </v:shape>
                <v:shape id="Graphic 44" o:spid="_x0000_s1060" style="position:absolute;left:25;top:11872;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" path="m,197878l,e" filled="f" strokeweight=".14039mm">
                  <v:path arrowok="t"/>
                </v:shape>
                <v:shape id="Graphic 45" o:spid="_x0000_s1061" style="position:absolute;left:58147;top:11872;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" path="m,197878l,e" filled="f" strokeweight=".14039mm">
                  <v:path arrowok="t"/>
                </v:shape>
                <v:shape id="Graphic 46" o:spid="_x0000_s1062" style="position:absolute;left:25;top:13851;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" path="m,197878l,e" filled="f" strokeweight=".14039mm">
                  <v:path arrowok="t"/>
                </v:shape>
                <v:shape id="Graphic 47" o:spid="_x0000_s1063" style="position:absolute;left:58147;top:13851;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" path="m,197878l,e" filled="f" strokeweight=".14039mm">
                  <v:path arrowok="t"/>
                </v:shape>
                <v:shape id="Graphic 48" o:spid="_x0000_s1064" style="position:absolute;left:25;top:1583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" path="m,197878l,e" filled="f" strokeweight=".14039mm">
                  <v:path arrowok="t"/>
                </v:shape>
                <v:shape id="Graphic 49" o:spid="_x0000_s1065" style="position:absolute;left:58147;top:1583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" path="m,197878l,e" filled="f" strokeweight=".14039mm">
                  <v:path arrowok="t"/>
                </v:shape>
                <v:shape id="Graphic 50" o:spid="_x0000_s1066" style="position:absolute;left:25;top:1780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" path="m,197878l,e" filled="f" strokeweight=".14039mm">
                  <v:path arrowok="t"/>
                </v:shape>
                <v:shape id="Graphic 51" o:spid="_x0000_s1067" style="position:absolute;left:58147;top:1780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" path="m,197878l,e" filled="f" strokeweight=".14039mm">
                  <v:path arrowok="t"/>
                </v:shape>
                <v:shape id="Graphic 52" o:spid="_x0000_s1068" style="position:absolute;left:25;top:1978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" path="m,197878l,e" filled="f" strokeweight=".14039mm">
                  <v:path arrowok="t"/>
                </v:shape>
                <v:shape id="Graphic 53" o:spid="_x0000_s1069" style="position:absolute;left:58147;top:1978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" path="m,197878l,e" filled="f" strokeweight=".14039mm">
                  <v:path arrowok="t"/>
                </v:shape>
                <v:shape id="Graphic 54" o:spid="_x0000_s1070" style="position:absolute;left:25;top:2176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" path="m,197878l,e" filled="f" strokeweight=".14039mm">
                  <v:path arrowok="t"/>
                </v:shape>
                <v:shape id="Graphic 55" o:spid="_x0000_s1071" style="position:absolute;left:58147;top:2176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" path="m,197878l,e" filled="f" strokeweight=".14039mm">
                  <v:path arrowok="t"/>
                </v:shape>
                <v:shape id="Graphic 56" o:spid="_x0000_s1072" style="position:absolute;left:25;top:2374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" path="m,197878l,e" filled="f" strokeweight=".14039mm">
                  <v:path arrowok="t"/>
                </v:shape>
                <v:shape id="Graphic 57" o:spid="_x0000_s1073" style="position:absolute;left:58147;top:2374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" path="m,197878l,e" filled="f" strokeweight=".14039mm">
                  <v:path arrowok="t"/>
                </v:shape>
                <v:shape id="Graphic 58" o:spid="_x0000_s1074" style="position:absolute;left:25;top:25724;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" path="m,197878l,e" filled="f" strokeweight=".14039mm">
                  <v:path arrowok="t"/>
                </v:shape>
                <v:shape id="Graphic 59" o:spid="_x0000_s1075" style="position:absolute;left:58147;top:25724;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" path="m,197878l,e" filled="f" strokeweight=".14039mm">
                  <v:path arrowok="t"/>
                </v:shape>
                <v:shape id="Graphic 60" o:spid="_x0000_s1076" style="position:absolute;left:25;top:27703;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" path="m,197878l,e" filled="f" strokeweight=".14039mm">
                  <v:path arrowok="t"/>
                </v:shape>
                <v:shape id="Graphic 61" o:spid="_x0000_s1077" style="position:absolute;left:58147;top:27703;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" path="m,197878l,e" filled="f" strokeweight=".14039mm">
                  <v:path arrowok="t"/>
                </v:shape>
                <v:shape id="Graphic 62" o:spid="_x0000_s1078" style="position:absolute;left:25;top:29682;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" path="m,197878l,e" filled="f" strokeweight=".14039mm">
                  <v:path arrowok="t"/>
                </v:shape>
                <v:shape id="Graphic 63" o:spid="_x0000_s1079" style="position:absolute;left:58147;top:29682;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" path="m,197878l,e" filled="f" strokeweight=".14039mm">
                  <v:path arrowok="t"/>
                </v:shape>
                <v:shape id="Graphic 64" o:spid="_x0000_s1080" style="position:absolute;left:25;top:31661;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" path="m,197878l,e" filled="f" strokeweight=".14039mm">
                  <v:path arrowok="t"/>
                </v:shape>
                <v:shape id="Graphic 65" o:spid="_x0000_s1081" style="position:absolute;left:58147;top:31661;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" path="m,197878l,e" filled="f" strokeweight=".14039mm">
                  <v:path arrowok="t"/>
                </v:shape>
                <v:shape id="Graphic 66" o:spid="_x0000_s1082" style="position:absolute;left:25;top:33640;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" path="m,43014l,e" filled="f" strokeweight=".14039mm">
                  <v:path arrowok="t"/>
                </v:shape>
                <v:shape id="Graphic 67" o:spid="_x0000_s1083" style="position:absolute;top:3404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" path="m,l43014,e" filled="f" strokeweight=".14039mm">
                  <v:path arrowok="t"/>
                </v:shape>
                <v:shape id="Graphic 68" o:spid="_x0000_s1084" style="position:absolute;left:430;top:3404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" path="m,l5731205,e" filled="f" strokeweight=".14039mm">
                  <v:path arrowok="t"/>
                </v:shape>
                <v:shape id="Graphic 69" o:spid="_x0000_s1085" style="position:absolute;left:57742;top:3404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" path="m,l43014,e" filled="f" strokeweight=".14039mm">
                  <v:path arrowok="t"/>
                </v:shape>
                <v:shape id="Graphic 70" o:spid="_x0000_s1086" style="position:absolute;left:58147;top:33640;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" path="m,43014l,e" filled="f" strokeweight=".14039mm">
                  <v:path arrowok="t"/>
                </v:shape>
                <v:shape id="Textbox 71" o:spid="_x0000_s1087" type="#_x0000_t202" style="position:absolute;left:50;width:58077;height:3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33BE91B5" w14:textId="77777777" w:rsidR="00822651" w:rsidRDefault="00000000">
                        <w:pPr>
                          <w:spacing w:before="16" w:line="300" w:lineRule="auto"/>
                          <w:ind w:left="617" w:right="2051" w:firstLine="2"/>
                          <w:rPr>
                            <w:rFonts w:ascii="Georgia"/>
                          </w:rPr>
                        </w:pPr>
                        <w:proofErr w:type="gramStart"/>
                        <w:r>
                          <w:rPr>
                            <w:rFonts w:ascii="Georgia"/>
                            <w:spacing w:val="18"/>
                            <w:w w:val="125"/>
                          </w:rPr>
                          <w:t>printf(</w:t>
                        </w:r>
                        <w:proofErr w:type="gramEnd"/>
                        <w:r>
                          <w:rPr>
                            <w:rFonts w:ascii="Georgia"/>
                            <w:color w:val="FF0000"/>
                            <w:spacing w:val="18"/>
                            <w:w w:val="125"/>
                          </w:rPr>
                          <w:t>"1</w:t>
                        </w:r>
                        <w:r>
                          <w:rPr>
                            <w:rFonts w:ascii="Georgia"/>
                            <w:color w:val="FF0000"/>
                            <w:spacing w:val="28"/>
                            <w:w w:val="125"/>
                          </w:rPr>
                          <w:t xml:space="preserve"> </w:t>
                        </w:r>
                        <w:r>
                          <w:rPr>
                            <w:rFonts w:ascii="Georgia"/>
                            <w:color w:val="FF0000"/>
                            <w:w w:val="125"/>
                          </w:rPr>
                          <w:t>to</w:t>
                        </w:r>
                        <w:r>
                          <w:rPr>
                            <w:rFonts w:ascii="Georgia"/>
                            <w:color w:val="FF0000"/>
                            <w:spacing w:val="40"/>
                            <w:w w:val="125"/>
                          </w:rPr>
                          <w:t xml:space="preserve"> </w:t>
                        </w:r>
                        <w:proofErr w:type="gramStart"/>
                        <w:r>
                          <w:rPr>
                            <w:rFonts w:ascii="Georgia"/>
                            <w:color w:val="FF0000"/>
                            <w:w w:val="125"/>
                          </w:rPr>
                          <w:t>10</w:t>
                        </w:r>
                        <w:r>
                          <w:rPr>
                            <w:rFonts w:ascii="Georgia"/>
                            <w:color w:val="FF0000"/>
                            <w:spacing w:val="-41"/>
                            <w:w w:val="125"/>
                          </w:rPr>
                          <w:t xml:space="preserve"> </w:t>
                        </w:r>
                        <w:r>
                          <w:rPr>
                            <w:rFonts w:ascii="Georgia"/>
                            <w:color w:val="FF0000"/>
                            <w:w w:val="125"/>
                          </w:rPr>
                          <w:t>,</w:t>
                        </w:r>
                        <w:proofErr w:type="gramEnd"/>
                        <w:r>
                          <w:rPr>
                            <w:rFonts w:ascii="Georgia"/>
                            <w:color w:val="FF0000"/>
                            <w:spacing w:val="40"/>
                            <w:w w:val="125"/>
                          </w:rPr>
                          <w:t xml:space="preserve"> </w:t>
                        </w:r>
                        <w:r>
                          <w:rPr>
                            <w:rFonts w:ascii="Georgia"/>
                            <w:color w:val="FF0000"/>
                            <w:spacing w:val="17"/>
                            <w:w w:val="125"/>
                          </w:rPr>
                          <w:t>skipping</w:t>
                        </w:r>
                        <w:r>
                          <w:rPr>
                            <w:rFonts w:ascii="Georgia"/>
                            <w:color w:val="FF0000"/>
                            <w:spacing w:val="40"/>
                            <w:w w:val="125"/>
                          </w:rPr>
                          <w:t xml:space="preserve"> </w:t>
                        </w:r>
                        <w:r>
                          <w:rPr>
                            <w:rFonts w:ascii="Georgia"/>
                            <w:color w:val="FF0000"/>
                            <w:spacing w:val="17"/>
                            <w:w w:val="125"/>
                          </w:rPr>
                          <w:t>multiples</w:t>
                        </w:r>
                        <w:r>
                          <w:rPr>
                            <w:rFonts w:ascii="Georgia"/>
                            <w:color w:val="FF0000"/>
                            <w:spacing w:val="40"/>
                            <w:w w:val="125"/>
                          </w:rPr>
                          <w:t xml:space="preserve"> </w:t>
                        </w:r>
                        <w:r>
                          <w:rPr>
                            <w:rFonts w:ascii="Georgia"/>
                            <w:color w:val="FF0000"/>
                            <w:w w:val="125"/>
                          </w:rPr>
                          <w:t>of</w:t>
                        </w:r>
                        <w:r>
                          <w:rPr>
                            <w:rFonts w:ascii="Georgia"/>
                            <w:color w:val="FF0000"/>
                            <w:spacing w:val="40"/>
                            <w:w w:val="125"/>
                          </w:rPr>
                          <w:t xml:space="preserve"> </w:t>
                        </w:r>
                        <w:proofErr w:type="gramStart"/>
                        <w:r>
                          <w:rPr>
                            <w:rFonts w:ascii="Georgia"/>
                            <w:color w:val="FF0000"/>
                            <w:spacing w:val="10"/>
                            <w:w w:val="125"/>
                          </w:rPr>
                          <w:t>3:\</w:t>
                        </w:r>
                        <w:proofErr w:type="gramEnd"/>
                        <w:r>
                          <w:rPr>
                            <w:rFonts w:ascii="Georgia"/>
                            <w:color w:val="FF0000"/>
                            <w:spacing w:val="-39"/>
                            <w:w w:val="125"/>
                          </w:rPr>
                          <w:t xml:space="preserve"> </w:t>
                        </w:r>
                        <w:r>
                          <w:rPr>
                            <w:rFonts w:ascii="Georgia"/>
                            <w:color w:val="FF0000"/>
                            <w:spacing w:val="16"/>
                            <w:w w:val="125"/>
                          </w:rPr>
                          <w:t>n"</w:t>
                        </w:r>
                        <w:r>
                          <w:rPr>
                            <w:rFonts w:ascii="Georgia"/>
                            <w:spacing w:val="16"/>
                            <w:w w:val="125"/>
                          </w:rPr>
                          <w:t xml:space="preserve">); </w:t>
                        </w:r>
                        <w:r>
                          <w:rPr>
                            <w:rFonts w:ascii="Georgia"/>
                            <w:color w:val="0000FF"/>
                            <w:spacing w:val="10"/>
                            <w:w w:val="125"/>
                          </w:rPr>
                          <w:t>for</w:t>
                        </w:r>
                        <w:r>
                          <w:rPr>
                            <w:rFonts w:ascii="Georgia"/>
                            <w:color w:val="0000FF"/>
                            <w:spacing w:val="80"/>
                            <w:w w:val="125"/>
                          </w:rPr>
                          <w:t xml:space="preserve"> </w:t>
                        </w:r>
                        <w:proofErr w:type="gramStart"/>
                        <w:r>
                          <w:rPr>
                            <w:rFonts w:ascii="Georgia"/>
                            <w:w w:val="125"/>
                          </w:rPr>
                          <w:t>(</w:t>
                        </w:r>
                        <w:r>
                          <w:rPr>
                            <w:rFonts w:ascii="Georgia"/>
                            <w:spacing w:val="-43"/>
                            <w:w w:val="125"/>
                          </w:rPr>
                          <w:t xml:space="preserve"> </w:t>
                        </w:r>
                        <w:proofErr w:type="spellStart"/>
                        <w:r>
                          <w:rPr>
                            <w:rFonts w:ascii="Georgia"/>
                            <w:w w:val="130"/>
                          </w:rPr>
                          <w:t>i</w:t>
                        </w:r>
                        <w:proofErr w:type="spellEnd"/>
                        <w:proofErr w:type="gramEnd"/>
                        <w:r>
                          <w:rPr>
                            <w:rFonts w:ascii="Georgia"/>
                            <w:spacing w:val="40"/>
                            <w:w w:val="130"/>
                          </w:rPr>
                          <w:t xml:space="preserve"> </w:t>
                        </w:r>
                        <w:r>
                          <w:rPr>
                            <w:rFonts w:ascii="Georgia"/>
                            <w:w w:val="125"/>
                          </w:rPr>
                          <w:t>=</w:t>
                        </w:r>
                        <w:r>
                          <w:rPr>
                            <w:rFonts w:ascii="Georgia"/>
                            <w:spacing w:val="80"/>
                            <w:w w:val="125"/>
                          </w:rPr>
                          <w:t xml:space="preserve"> </w:t>
                        </w:r>
                        <w:r>
                          <w:rPr>
                            <w:rFonts w:ascii="Georgia"/>
                            <w:w w:val="125"/>
                          </w:rPr>
                          <w:t>1;</w:t>
                        </w:r>
                        <w:r>
                          <w:rPr>
                            <w:rFonts w:ascii="Georgia"/>
                            <w:spacing w:val="40"/>
                            <w:w w:val="130"/>
                          </w:rPr>
                          <w:t xml:space="preserve"> </w:t>
                        </w:r>
                        <w:proofErr w:type="spellStart"/>
                        <w:r>
                          <w:rPr>
                            <w:rFonts w:ascii="Georgia"/>
                            <w:w w:val="130"/>
                          </w:rPr>
                          <w:t>i</w:t>
                        </w:r>
                        <w:proofErr w:type="spellEnd"/>
                        <w:r>
                          <w:rPr>
                            <w:rFonts w:ascii="Georgia"/>
                            <w:spacing w:val="40"/>
                            <w:w w:val="130"/>
                          </w:rPr>
                          <w:t xml:space="preserve"> </w:t>
                        </w:r>
                        <w:r>
                          <w:rPr>
                            <w:rFonts w:ascii="Georgia"/>
                            <w:w w:val="125"/>
                          </w:rPr>
                          <w:t>&lt;=</w:t>
                        </w:r>
                        <w:r>
                          <w:rPr>
                            <w:rFonts w:ascii="Georgia"/>
                            <w:spacing w:val="80"/>
                            <w:w w:val="125"/>
                          </w:rPr>
                          <w:t xml:space="preserve"> </w:t>
                        </w:r>
                        <w:r>
                          <w:rPr>
                            <w:rFonts w:ascii="Georgia"/>
                            <w:spacing w:val="10"/>
                            <w:w w:val="125"/>
                          </w:rPr>
                          <w:t>10;</w:t>
                        </w:r>
                        <w:r>
                          <w:rPr>
                            <w:rFonts w:ascii="Georgia"/>
                            <w:spacing w:val="80"/>
                            <w:w w:val="125"/>
                          </w:rPr>
                          <w:t xml:space="preserve"> </w:t>
                        </w:r>
                        <w:proofErr w:type="spellStart"/>
                        <w:r>
                          <w:rPr>
                            <w:rFonts w:ascii="Georgia"/>
                            <w:spacing w:val="15"/>
                            <w:w w:val="125"/>
                          </w:rPr>
                          <w:t>i</w:t>
                        </w:r>
                        <w:proofErr w:type="spellEnd"/>
                        <w:r>
                          <w:rPr>
                            <w:rFonts w:ascii="Georgia"/>
                            <w:spacing w:val="15"/>
                            <w:w w:val="125"/>
                          </w:rPr>
                          <w:t>++)</w:t>
                        </w:r>
                        <w:r>
                          <w:rPr>
                            <w:rFonts w:ascii="Georgia"/>
                            <w:spacing w:val="80"/>
                            <w:w w:val="125"/>
                          </w:rPr>
                          <w:t xml:space="preserve"> </w:t>
                        </w:r>
                        <w:r>
                          <w:rPr>
                            <w:rFonts w:ascii="Georgia"/>
                            <w:w w:val="125"/>
                          </w:rPr>
                          <w:t>{</w:t>
                        </w:r>
                      </w:p>
                      <w:p w14:paraId="30E8974F" w14:textId="77777777" w:rsidR="00822651" w:rsidRDefault="00000000">
                        <w:pPr>
                          <w:spacing w:line="300" w:lineRule="auto"/>
                          <w:ind w:left="1703" w:right="5210" w:hanging="547"/>
                          <w:rPr>
                            <w:rFonts w:ascii="Georgia"/>
                          </w:rPr>
                        </w:pPr>
                        <w:r>
                          <w:rPr>
                            <w:rFonts w:ascii="Georgia"/>
                            <w:color w:val="0000FF"/>
                            <w:w w:val="115"/>
                          </w:rPr>
                          <w:t>if</w:t>
                        </w:r>
                        <w:r>
                          <w:rPr>
                            <w:rFonts w:ascii="Georgia"/>
                            <w:color w:val="0000FF"/>
                            <w:spacing w:val="40"/>
                            <w:w w:val="115"/>
                          </w:rPr>
                          <w:t xml:space="preserve"> </w:t>
                        </w:r>
                        <w:r>
                          <w:rPr>
                            <w:rFonts w:ascii="Georgia"/>
                            <w:spacing w:val="11"/>
                            <w:w w:val="115"/>
                          </w:rPr>
                          <w:t>(</w:t>
                        </w:r>
                        <w:proofErr w:type="spellStart"/>
                        <w:r>
                          <w:rPr>
                            <w:rFonts w:ascii="Georgia"/>
                            <w:spacing w:val="11"/>
                            <w:w w:val="115"/>
                          </w:rPr>
                          <w:t>i</w:t>
                        </w:r>
                        <w:proofErr w:type="spellEnd"/>
                        <w:r>
                          <w:rPr>
                            <w:rFonts w:ascii="Georgia"/>
                            <w:spacing w:val="40"/>
                            <w:w w:val="115"/>
                          </w:rPr>
                          <w:t xml:space="preserve"> </w:t>
                        </w:r>
                        <w:r>
                          <w:rPr>
                            <w:rFonts w:ascii="Georgia"/>
                            <w:w w:val="110"/>
                          </w:rPr>
                          <w:t>%</w:t>
                        </w:r>
                        <w:r>
                          <w:rPr>
                            <w:rFonts w:ascii="Georgia"/>
                            <w:spacing w:val="40"/>
                            <w:w w:val="110"/>
                          </w:rPr>
                          <w:t xml:space="preserve"> </w:t>
                        </w:r>
                        <w:r>
                          <w:rPr>
                            <w:rFonts w:ascii="Georgia"/>
                            <w:w w:val="110"/>
                          </w:rPr>
                          <w:t>3</w:t>
                        </w:r>
                        <w:r>
                          <w:rPr>
                            <w:rFonts w:ascii="Georgia"/>
                            <w:spacing w:val="40"/>
                            <w:w w:val="110"/>
                          </w:rPr>
                          <w:t xml:space="preserve"> </w:t>
                        </w:r>
                        <w:r>
                          <w:rPr>
                            <w:rFonts w:ascii="Georgia"/>
                            <w:w w:val="110"/>
                          </w:rPr>
                          <w:t>==</w:t>
                        </w:r>
                        <w:r>
                          <w:rPr>
                            <w:rFonts w:ascii="Georgia"/>
                            <w:spacing w:val="40"/>
                            <w:w w:val="110"/>
                          </w:rPr>
                          <w:t xml:space="preserve"> </w:t>
                        </w:r>
                        <w:r>
                          <w:rPr>
                            <w:rFonts w:ascii="Georgia"/>
                            <w:w w:val="110"/>
                          </w:rPr>
                          <w:t xml:space="preserve">0) </w:t>
                        </w:r>
                        <w:proofErr w:type="gramStart"/>
                        <w:r>
                          <w:rPr>
                            <w:rFonts w:ascii="Georgia"/>
                            <w:color w:val="0000FF"/>
                            <w:spacing w:val="17"/>
                            <w:w w:val="110"/>
                          </w:rPr>
                          <w:t>continue</w:t>
                        </w:r>
                        <w:r>
                          <w:rPr>
                            <w:rFonts w:ascii="Georgia"/>
                            <w:color w:val="0000FF"/>
                            <w:spacing w:val="-28"/>
                            <w:w w:val="110"/>
                          </w:rPr>
                          <w:t xml:space="preserve"> </w:t>
                        </w:r>
                        <w:r>
                          <w:rPr>
                            <w:rFonts w:ascii="Georgia"/>
                            <w:w w:val="115"/>
                          </w:rPr>
                          <w:t>;</w:t>
                        </w:r>
                        <w:proofErr w:type="gramEnd"/>
                      </w:p>
                      <w:p w14:paraId="66018145" w14:textId="77777777" w:rsidR="00822651" w:rsidRDefault="00000000">
                        <w:pPr>
                          <w:spacing w:line="248" w:lineRule="exact"/>
                          <w:ind w:left="1161"/>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42"/>
                            <w:w w:val="120"/>
                          </w:rPr>
                          <w:t xml:space="preserve"> </w:t>
                        </w:r>
                        <w:r>
                          <w:rPr>
                            <w:rFonts w:ascii="Georgia"/>
                            <w:color w:val="FF0000"/>
                            <w:w w:val="120"/>
                          </w:rPr>
                          <w:t>d</w:t>
                        </w:r>
                        <w:r>
                          <w:rPr>
                            <w:rFonts w:ascii="Georgia"/>
                            <w:color w:val="FF0000"/>
                            <w:spacing w:val="56"/>
                            <w:w w:val="120"/>
                          </w:rPr>
                          <w:t xml:space="preserve"> </w:t>
                        </w:r>
                        <w:r>
                          <w:rPr>
                            <w:rFonts w:ascii="Georgia"/>
                            <w:color w:val="FF0000"/>
                            <w:spacing w:val="13"/>
                            <w:w w:val="120"/>
                          </w:rPr>
                          <w:t>"</w:t>
                        </w:r>
                        <w:r>
                          <w:rPr>
                            <w:rFonts w:ascii="Georgia"/>
                            <w:spacing w:val="13"/>
                            <w:w w:val="120"/>
                          </w:rPr>
                          <w:t>,</w:t>
                        </w:r>
                        <w:r>
                          <w:rPr>
                            <w:rFonts w:ascii="Georgia"/>
                            <w:spacing w:val="57"/>
                            <w:w w:val="120"/>
                          </w:rPr>
                          <w:t xml:space="preserve"> </w:t>
                        </w:r>
                        <w:proofErr w:type="spellStart"/>
                        <w:r>
                          <w:rPr>
                            <w:rFonts w:ascii="Georgia"/>
                            <w:spacing w:val="-5"/>
                            <w:w w:val="120"/>
                          </w:rPr>
                          <w:t>i</w:t>
                        </w:r>
                        <w:proofErr w:type="spellEnd"/>
                        <w:r>
                          <w:rPr>
                            <w:rFonts w:ascii="Georgia"/>
                            <w:spacing w:val="-5"/>
                            <w:w w:val="120"/>
                          </w:rPr>
                          <w:t>);</w:t>
                        </w:r>
                      </w:p>
                      <w:p w14:paraId="62C93085" w14:textId="77777777" w:rsidR="00822651" w:rsidRDefault="00000000">
                        <w:pPr>
                          <w:spacing w:before="60"/>
                          <w:ind w:left="612"/>
                          <w:rPr>
                            <w:rFonts w:ascii="Georgia"/>
                          </w:rPr>
                        </w:pPr>
                        <w:r>
                          <w:rPr>
                            <w:rFonts w:ascii="Georgia"/>
                            <w:spacing w:val="-10"/>
                            <w:w w:val="120"/>
                          </w:rPr>
                          <w:t>}</w:t>
                        </w:r>
                      </w:p>
                      <w:p w14:paraId="5B575334" w14:textId="77777777" w:rsidR="00822651" w:rsidRDefault="00000000">
                        <w:pPr>
                          <w:spacing w:before="62"/>
                          <w:ind w:left="620"/>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25"/>
                            <w:w w:val="120"/>
                          </w:rPr>
                          <w:t xml:space="preserve"> </w:t>
                        </w:r>
                        <w:r>
                          <w:rPr>
                            <w:rFonts w:ascii="Georgia"/>
                            <w:color w:val="FF0000"/>
                            <w:spacing w:val="8"/>
                            <w:w w:val="125"/>
                          </w:rPr>
                          <w:t>n"</w:t>
                        </w:r>
                        <w:r>
                          <w:rPr>
                            <w:rFonts w:ascii="Georgia"/>
                            <w:spacing w:val="8"/>
                            <w:w w:val="125"/>
                          </w:rPr>
                          <w:t>);</w:t>
                        </w:r>
                      </w:p>
                      <w:p w14:paraId="401FD984" w14:textId="77777777" w:rsidR="00822651" w:rsidRDefault="00822651">
                        <w:pPr>
                          <w:spacing w:before="123"/>
                          <w:rPr>
                            <w:rFonts w:ascii="Georgia"/>
                          </w:rPr>
                        </w:pPr>
                      </w:p>
                      <w:p w14:paraId="20E87ED0" w14:textId="77777777" w:rsidR="00822651" w:rsidRDefault="00000000">
                        <w:pPr>
                          <w:spacing w:line="300" w:lineRule="auto"/>
                          <w:ind w:left="617" w:right="1767" w:firstLine="2"/>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36"/>
                            <w:w w:val="120"/>
                          </w:rPr>
                          <w:t xml:space="preserve"> </w:t>
                        </w:r>
                        <w:r>
                          <w:rPr>
                            <w:rFonts w:ascii="Georgia"/>
                            <w:color w:val="FF0000"/>
                            <w:spacing w:val="14"/>
                            <w:w w:val="120"/>
                          </w:rPr>
                          <w:t xml:space="preserve">First </w:t>
                        </w:r>
                        <w:r>
                          <w:rPr>
                            <w:rFonts w:ascii="Georgia"/>
                            <w:color w:val="FF0000"/>
                            <w:spacing w:val="15"/>
                            <w:w w:val="120"/>
                          </w:rPr>
                          <w:t>number</w:t>
                        </w:r>
                        <w:r>
                          <w:rPr>
                            <w:rFonts w:ascii="Georgia"/>
                            <w:color w:val="FF0000"/>
                            <w:spacing w:val="40"/>
                            <w:w w:val="120"/>
                          </w:rPr>
                          <w:t xml:space="preserve"> </w:t>
                        </w:r>
                        <w:r>
                          <w:rPr>
                            <w:rFonts w:ascii="Georgia"/>
                            <w:color w:val="FF0000"/>
                            <w:spacing w:val="17"/>
                            <w:w w:val="120"/>
                          </w:rPr>
                          <w:t>divisible</w:t>
                        </w:r>
                        <w:r>
                          <w:rPr>
                            <w:rFonts w:ascii="Georgia"/>
                            <w:color w:val="FF0000"/>
                            <w:spacing w:val="40"/>
                            <w:w w:val="120"/>
                          </w:rPr>
                          <w:t xml:space="preserve"> </w:t>
                        </w:r>
                        <w:r>
                          <w:rPr>
                            <w:rFonts w:ascii="Georgia"/>
                            <w:color w:val="FF0000"/>
                            <w:w w:val="120"/>
                          </w:rPr>
                          <w:t>by</w:t>
                        </w:r>
                        <w:r>
                          <w:rPr>
                            <w:rFonts w:ascii="Georgia"/>
                            <w:color w:val="FF0000"/>
                            <w:spacing w:val="40"/>
                            <w:w w:val="120"/>
                          </w:rPr>
                          <w:t xml:space="preserve"> </w:t>
                        </w:r>
                        <w:r>
                          <w:rPr>
                            <w:rFonts w:ascii="Georgia"/>
                            <w:color w:val="FF0000"/>
                            <w:w w:val="120"/>
                          </w:rPr>
                          <w:t>7</w:t>
                        </w:r>
                        <w:r>
                          <w:rPr>
                            <w:rFonts w:ascii="Georgia"/>
                            <w:color w:val="FF0000"/>
                            <w:spacing w:val="40"/>
                            <w:w w:val="120"/>
                          </w:rPr>
                          <w:t xml:space="preserve"> </w:t>
                        </w:r>
                        <w:r>
                          <w:rPr>
                            <w:rFonts w:ascii="Georgia"/>
                            <w:color w:val="FF0000"/>
                            <w:spacing w:val="11"/>
                            <w:w w:val="120"/>
                          </w:rPr>
                          <w:t>(50</w:t>
                        </w:r>
                        <w:r>
                          <w:rPr>
                            <w:rFonts w:ascii="Georgia"/>
                            <w:color w:val="FF0000"/>
                            <w:spacing w:val="-29"/>
                            <w:w w:val="120"/>
                          </w:rPr>
                          <w:t xml:space="preserve"> </w:t>
                        </w:r>
                        <w:r>
                          <w:rPr>
                            <w:rFonts w:ascii="Georgia"/>
                            <w:color w:val="FF0000"/>
                            <w:spacing w:val="18"/>
                            <w:w w:val="120"/>
                          </w:rPr>
                          <w:t>-</w:t>
                        </w:r>
                        <w:r>
                          <w:rPr>
                            <w:rFonts w:ascii="Georgia"/>
                            <w:color w:val="FF0000"/>
                            <w:spacing w:val="16"/>
                            <w:w w:val="120"/>
                          </w:rPr>
                          <w:t xml:space="preserve">100): </w:t>
                        </w:r>
                        <w:r>
                          <w:rPr>
                            <w:rFonts w:ascii="Georgia"/>
                            <w:color w:val="FF0000"/>
                            <w:spacing w:val="14"/>
                            <w:w w:val="120"/>
                          </w:rPr>
                          <w:t>"</w:t>
                        </w:r>
                        <w:r>
                          <w:rPr>
                            <w:rFonts w:ascii="Georgia"/>
                            <w:spacing w:val="14"/>
                            <w:w w:val="120"/>
                          </w:rPr>
                          <w:t xml:space="preserve">); </w:t>
                        </w:r>
                        <w:r>
                          <w:rPr>
                            <w:rFonts w:ascii="Georgia"/>
                            <w:color w:val="0000FF"/>
                            <w:spacing w:val="10"/>
                            <w:w w:val="120"/>
                          </w:rPr>
                          <w:t>for</w:t>
                        </w:r>
                        <w:r>
                          <w:rPr>
                            <w:rFonts w:ascii="Georgia"/>
                            <w:color w:val="0000FF"/>
                            <w:spacing w:val="80"/>
                            <w:w w:val="120"/>
                          </w:rPr>
                          <w:t xml:space="preserve"> </w:t>
                        </w:r>
                        <w:proofErr w:type="gramStart"/>
                        <w:r>
                          <w:rPr>
                            <w:rFonts w:ascii="Georgia"/>
                            <w:w w:val="120"/>
                          </w:rPr>
                          <w:t>(</w:t>
                        </w:r>
                        <w:r>
                          <w:rPr>
                            <w:rFonts w:ascii="Georgia"/>
                            <w:spacing w:val="-39"/>
                            <w:w w:val="120"/>
                          </w:rPr>
                          <w:t xml:space="preserve"> </w:t>
                        </w:r>
                        <w:proofErr w:type="spellStart"/>
                        <w:r>
                          <w:rPr>
                            <w:rFonts w:ascii="Georgia"/>
                            <w:w w:val="120"/>
                          </w:rPr>
                          <w:t>i</w:t>
                        </w:r>
                        <w:proofErr w:type="spellEnd"/>
                        <w:proofErr w:type="gramEnd"/>
                        <w:r>
                          <w:rPr>
                            <w:rFonts w:ascii="Georgia"/>
                            <w:spacing w:val="40"/>
                            <w:w w:val="120"/>
                          </w:rPr>
                          <w:t xml:space="preserve"> </w:t>
                        </w:r>
                        <w:r>
                          <w:rPr>
                            <w:rFonts w:ascii="Georgia"/>
                            <w:w w:val="120"/>
                          </w:rPr>
                          <w:t>=</w:t>
                        </w:r>
                        <w:r>
                          <w:rPr>
                            <w:rFonts w:ascii="Georgia"/>
                            <w:spacing w:val="80"/>
                            <w:w w:val="120"/>
                          </w:rPr>
                          <w:t xml:space="preserve"> </w:t>
                        </w:r>
                        <w:r>
                          <w:rPr>
                            <w:rFonts w:ascii="Georgia"/>
                            <w:spacing w:val="10"/>
                            <w:w w:val="120"/>
                          </w:rPr>
                          <w:t>50;</w:t>
                        </w:r>
                        <w:r>
                          <w:rPr>
                            <w:rFonts w:ascii="Georgia"/>
                            <w:spacing w:val="40"/>
                            <w:w w:val="120"/>
                          </w:rPr>
                          <w:t xml:space="preserve"> </w:t>
                        </w:r>
                        <w:proofErr w:type="spellStart"/>
                        <w:r>
                          <w:rPr>
                            <w:rFonts w:ascii="Georgia"/>
                            <w:w w:val="120"/>
                          </w:rPr>
                          <w:t>i</w:t>
                        </w:r>
                        <w:proofErr w:type="spellEnd"/>
                        <w:r>
                          <w:rPr>
                            <w:rFonts w:ascii="Georgia"/>
                            <w:spacing w:val="40"/>
                            <w:w w:val="120"/>
                          </w:rPr>
                          <w:t xml:space="preserve"> </w:t>
                        </w:r>
                        <w:r>
                          <w:rPr>
                            <w:rFonts w:ascii="Georgia"/>
                            <w:w w:val="120"/>
                          </w:rPr>
                          <w:t>&lt;=</w:t>
                        </w:r>
                        <w:r>
                          <w:rPr>
                            <w:rFonts w:ascii="Georgia"/>
                            <w:spacing w:val="80"/>
                            <w:w w:val="120"/>
                          </w:rPr>
                          <w:t xml:space="preserve"> </w:t>
                        </w:r>
                        <w:r>
                          <w:rPr>
                            <w:rFonts w:ascii="Georgia"/>
                            <w:spacing w:val="13"/>
                            <w:w w:val="120"/>
                          </w:rPr>
                          <w:t>100;</w:t>
                        </w:r>
                        <w:r>
                          <w:rPr>
                            <w:rFonts w:ascii="Georgia"/>
                            <w:spacing w:val="80"/>
                            <w:w w:val="120"/>
                          </w:rPr>
                          <w:t xml:space="preserve"> </w:t>
                        </w:r>
                        <w:proofErr w:type="spellStart"/>
                        <w:r>
                          <w:rPr>
                            <w:rFonts w:ascii="Georgia"/>
                            <w:spacing w:val="15"/>
                            <w:w w:val="120"/>
                          </w:rPr>
                          <w:t>i</w:t>
                        </w:r>
                        <w:proofErr w:type="spellEnd"/>
                        <w:r>
                          <w:rPr>
                            <w:rFonts w:ascii="Georgia"/>
                            <w:spacing w:val="15"/>
                            <w:w w:val="120"/>
                          </w:rPr>
                          <w:t>++)</w:t>
                        </w:r>
                        <w:r>
                          <w:rPr>
                            <w:rFonts w:ascii="Georgia"/>
                            <w:spacing w:val="80"/>
                            <w:w w:val="120"/>
                          </w:rPr>
                          <w:t xml:space="preserve"> </w:t>
                        </w:r>
                        <w:r>
                          <w:rPr>
                            <w:rFonts w:ascii="Georgia"/>
                            <w:w w:val="120"/>
                          </w:rPr>
                          <w:t>{</w:t>
                        </w:r>
                      </w:p>
                      <w:p w14:paraId="1255AD95" w14:textId="77777777" w:rsidR="00822651" w:rsidRDefault="00000000">
                        <w:pPr>
                          <w:spacing w:line="248" w:lineRule="exact"/>
                          <w:ind w:left="1157"/>
                          <w:rPr>
                            <w:rFonts w:ascii="Georgia"/>
                          </w:rPr>
                        </w:pPr>
                        <w:r>
                          <w:rPr>
                            <w:rFonts w:ascii="Georgia"/>
                            <w:color w:val="0000FF"/>
                            <w:w w:val="130"/>
                          </w:rPr>
                          <w:t>if</w:t>
                        </w:r>
                        <w:r>
                          <w:rPr>
                            <w:rFonts w:ascii="Georgia"/>
                            <w:color w:val="0000FF"/>
                            <w:spacing w:val="72"/>
                            <w:w w:val="130"/>
                          </w:rPr>
                          <w:t xml:space="preserve"> </w:t>
                        </w:r>
                        <w:r>
                          <w:rPr>
                            <w:rFonts w:ascii="Georgia"/>
                            <w:spacing w:val="11"/>
                            <w:w w:val="130"/>
                          </w:rPr>
                          <w:t>(</w:t>
                        </w:r>
                        <w:proofErr w:type="spellStart"/>
                        <w:r>
                          <w:rPr>
                            <w:rFonts w:ascii="Georgia"/>
                            <w:spacing w:val="11"/>
                            <w:w w:val="130"/>
                          </w:rPr>
                          <w:t>i</w:t>
                        </w:r>
                        <w:proofErr w:type="spellEnd"/>
                        <w:r>
                          <w:rPr>
                            <w:rFonts w:ascii="Georgia"/>
                            <w:spacing w:val="70"/>
                            <w:w w:val="130"/>
                          </w:rPr>
                          <w:t xml:space="preserve"> </w:t>
                        </w:r>
                        <w:r>
                          <w:rPr>
                            <w:rFonts w:ascii="Georgia"/>
                            <w:w w:val="115"/>
                          </w:rPr>
                          <w:t>%</w:t>
                        </w:r>
                        <w:r>
                          <w:rPr>
                            <w:rFonts w:ascii="Georgia"/>
                            <w:spacing w:val="78"/>
                            <w:w w:val="115"/>
                          </w:rPr>
                          <w:t xml:space="preserve"> </w:t>
                        </w:r>
                        <w:r>
                          <w:rPr>
                            <w:rFonts w:ascii="Georgia"/>
                            <w:w w:val="115"/>
                          </w:rPr>
                          <w:t>7</w:t>
                        </w:r>
                        <w:r>
                          <w:rPr>
                            <w:rFonts w:ascii="Georgia"/>
                            <w:spacing w:val="62"/>
                            <w:w w:val="150"/>
                          </w:rPr>
                          <w:t xml:space="preserve"> </w:t>
                        </w:r>
                        <w:r>
                          <w:rPr>
                            <w:rFonts w:ascii="Georgia"/>
                            <w:w w:val="115"/>
                          </w:rPr>
                          <w:t>==</w:t>
                        </w:r>
                        <w:r>
                          <w:rPr>
                            <w:rFonts w:ascii="Georgia"/>
                            <w:spacing w:val="66"/>
                            <w:w w:val="150"/>
                          </w:rPr>
                          <w:t xml:space="preserve"> </w:t>
                        </w:r>
                        <w:r>
                          <w:rPr>
                            <w:rFonts w:ascii="Georgia"/>
                            <w:w w:val="115"/>
                          </w:rPr>
                          <w:t>0)</w:t>
                        </w:r>
                        <w:r>
                          <w:rPr>
                            <w:rFonts w:ascii="Georgia"/>
                            <w:spacing w:val="62"/>
                            <w:w w:val="150"/>
                          </w:rPr>
                          <w:t xml:space="preserve"> </w:t>
                        </w:r>
                        <w:r>
                          <w:rPr>
                            <w:rFonts w:ascii="Georgia"/>
                            <w:spacing w:val="-10"/>
                            <w:w w:val="115"/>
                          </w:rPr>
                          <w:t>{</w:t>
                        </w:r>
                      </w:p>
                      <w:p w14:paraId="7BF0F38F" w14:textId="77777777" w:rsidR="00822651" w:rsidRDefault="00000000">
                        <w:pPr>
                          <w:spacing w:before="62" w:line="300" w:lineRule="auto"/>
                          <w:ind w:left="1702" w:right="4376"/>
                          <w:rPr>
                            <w:rFonts w:ascii="Georgia"/>
                          </w:rPr>
                        </w:pPr>
                        <w:proofErr w:type="gramStart"/>
                        <w:r>
                          <w:rPr>
                            <w:rFonts w:ascii="Georgia"/>
                            <w:spacing w:val="18"/>
                            <w:w w:val="120"/>
                          </w:rPr>
                          <w:t>printf(</w:t>
                        </w:r>
                        <w:proofErr w:type="gramEnd"/>
                        <w:r>
                          <w:rPr>
                            <w:rFonts w:ascii="Georgia"/>
                            <w:color w:val="FF0000"/>
                            <w:spacing w:val="18"/>
                            <w:w w:val="120"/>
                          </w:rPr>
                          <w:t>"%</w:t>
                        </w:r>
                        <w:r>
                          <w:rPr>
                            <w:rFonts w:ascii="Georgia"/>
                            <w:color w:val="FF0000"/>
                            <w:spacing w:val="-42"/>
                            <w:w w:val="120"/>
                          </w:rPr>
                          <w:t xml:space="preserve"> </w:t>
                        </w:r>
                        <w:r>
                          <w:rPr>
                            <w:rFonts w:ascii="Georgia"/>
                            <w:color w:val="FF0000"/>
                            <w:spacing w:val="11"/>
                            <w:w w:val="120"/>
                          </w:rPr>
                          <w:t>d\</w:t>
                        </w:r>
                        <w:r>
                          <w:rPr>
                            <w:rFonts w:ascii="Georgia"/>
                            <w:color w:val="FF0000"/>
                            <w:spacing w:val="-42"/>
                            <w:w w:val="120"/>
                          </w:rPr>
                          <w:t xml:space="preserve"> </w:t>
                        </w:r>
                        <w:r>
                          <w:rPr>
                            <w:rFonts w:ascii="Georgia"/>
                            <w:color w:val="FF0000"/>
                            <w:spacing w:val="16"/>
                            <w:w w:val="120"/>
                          </w:rPr>
                          <w:t>n"</w:t>
                        </w:r>
                        <w:r>
                          <w:rPr>
                            <w:rFonts w:ascii="Georgia"/>
                            <w:spacing w:val="16"/>
                            <w:w w:val="120"/>
                          </w:rPr>
                          <w:t xml:space="preserve">, </w:t>
                        </w:r>
                        <w:proofErr w:type="spellStart"/>
                        <w:r>
                          <w:rPr>
                            <w:rFonts w:ascii="Georgia"/>
                            <w:spacing w:val="14"/>
                            <w:w w:val="120"/>
                          </w:rPr>
                          <w:t>i</w:t>
                        </w:r>
                        <w:proofErr w:type="spellEnd"/>
                        <w:r>
                          <w:rPr>
                            <w:rFonts w:ascii="Georgia"/>
                            <w:spacing w:val="14"/>
                            <w:w w:val="120"/>
                          </w:rPr>
                          <w:t xml:space="preserve">); </w:t>
                        </w:r>
                        <w:proofErr w:type="gramStart"/>
                        <w:r>
                          <w:rPr>
                            <w:rFonts w:ascii="Georgia"/>
                            <w:color w:val="0000FF"/>
                            <w:spacing w:val="14"/>
                            <w:w w:val="120"/>
                          </w:rPr>
                          <w:t>break</w:t>
                        </w:r>
                        <w:r>
                          <w:rPr>
                            <w:rFonts w:ascii="Georgia"/>
                            <w:color w:val="0000FF"/>
                            <w:spacing w:val="-35"/>
                            <w:w w:val="120"/>
                          </w:rPr>
                          <w:t xml:space="preserve"> </w:t>
                        </w:r>
                        <w:r>
                          <w:rPr>
                            <w:rFonts w:ascii="Georgia"/>
                            <w:w w:val="120"/>
                          </w:rPr>
                          <w:t>;</w:t>
                        </w:r>
                        <w:proofErr w:type="gramEnd"/>
                      </w:p>
                      <w:p w14:paraId="65BCAB42" w14:textId="77777777" w:rsidR="00822651" w:rsidRDefault="00000000">
                        <w:pPr>
                          <w:spacing w:line="248" w:lineRule="exact"/>
                          <w:ind w:left="1153"/>
                          <w:rPr>
                            <w:rFonts w:ascii="Georgia"/>
                          </w:rPr>
                        </w:pPr>
                        <w:r>
                          <w:rPr>
                            <w:rFonts w:ascii="Georgia"/>
                            <w:spacing w:val="-10"/>
                            <w:w w:val="120"/>
                          </w:rPr>
                          <w:t>}</w:t>
                        </w:r>
                      </w:p>
                      <w:p w14:paraId="1202FBFD" w14:textId="77777777" w:rsidR="00822651" w:rsidRDefault="00000000">
                        <w:pPr>
                          <w:spacing w:before="61"/>
                          <w:ind w:left="612"/>
                          <w:rPr>
                            <w:rFonts w:ascii="Georgia"/>
                          </w:rPr>
                        </w:pPr>
                        <w:r>
                          <w:rPr>
                            <w:rFonts w:ascii="Georgia"/>
                            <w:spacing w:val="-10"/>
                            <w:w w:val="120"/>
                          </w:rPr>
                          <w:t>}</w:t>
                        </w:r>
                      </w:p>
                      <w:p w14:paraId="1789D9CD" w14:textId="77777777" w:rsidR="00822651" w:rsidRDefault="00000000">
                        <w:pPr>
                          <w:spacing w:before="62"/>
                          <w:ind w:left="620"/>
                          <w:rPr>
                            <w:rFonts w:ascii="Georgia"/>
                          </w:rPr>
                        </w:pPr>
                        <w:r>
                          <w:rPr>
                            <w:rFonts w:ascii="Georgia"/>
                            <w:color w:val="0000FF"/>
                            <w:spacing w:val="15"/>
                            <w:w w:val="115"/>
                          </w:rPr>
                          <w:t>return</w:t>
                        </w:r>
                        <w:r>
                          <w:rPr>
                            <w:rFonts w:ascii="Georgia"/>
                            <w:color w:val="0000FF"/>
                            <w:spacing w:val="75"/>
                            <w:w w:val="115"/>
                          </w:rPr>
                          <w:t xml:space="preserve"> </w:t>
                        </w:r>
                        <w:r>
                          <w:rPr>
                            <w:rFonts w:ascii="Georgia"/>
                            <w:spacing w:val="-5"/>
                            <w:w w:val="115"/>
                          </w:rPr>
                          <w:t>0;</w:t>
                        </w:r>
                      </w:p>
                      <w:p w14:paraId="1E754C7D" w14:textId="77777777" w:rsidR="00822651" w:rsidRDefault="00000000">
                        <w:pPr>
                          <w:spacing w:before="62"/>
                          <w:ind w:left="71"/>
                          <w:rPr>
                            <w:rFonts w:ascii="Georgia"/>
                          </w:rPr>
                        </w:pPr>
                        <w:r>
                          <w:rPr>
                            <w:rFonts w:ascii="Georgia"/>
                            <w:spacing w:val="-10"/>
                            <w:w w:val="120"/>
                          </w:rPr>
                          <w:t>}</w:t>
                        </w:r>
                      </w:p>
                    </w:txbxContent>
                  </v:textbox>
                </v:shape>
                <w10:anchorlock/>
              </v:group>
            </w:pict>
          </mc:Fallback>
        </mc:AlternateContent>
      </w:r>
    </w:p>
    <w:p w14:paraId="0E9CD4A6" w14:textId="77777777" w:rsidR="00822651" w:rsidRDefault="00000000">
      <w:pPr>
        <w:pStyle w:val="Heading3"/>
        <w:spacing w:before="121"/>
      </w:pPr>
      <w:r>
        <w:rPr>
          <w:spacing w:val="-2"/>
        </w:rPr>
        <w:t>Points</w:t>
      </w:r>
      <w:r>
        <w:t xml:space="preserve"> </w:t>
      </w:r>
      <w:r>
        <w:rPr>
          <w:spacing w:val="-2"/>
        </w:rPr>
        <w:t>to</w:t>
      </w:r>
      <w:r>
        <w:rPr>
          <w:spacing w:val="1"/>
        </w:rPr>
        <w:t xml:space="preserve"> </w:t>
      </w:r>
      <w:r>
        <w:rPr>
          <w:spacing w:val="-2"/>
        </w:rPr>
        <w:t>remember:</w:t>
      </w:r>
    </w:p>
    <w:p w14:paraId="31968D37" w14:textId="77777777" w:rsidR="00822651" w:rsidRDefault="00000000">
      <w:pPr>
        <w:pStyle w:val="ListParagraph"/>
        <w:numPr>
          <w:ilvl w:val="1"/>
          <w:numId w:val="2"/>
        </w:numPr>
        <w:tabs>
          <w:tab w:val="left" w:pos="748"/>
          <w:tab w:val="left" w:pos="750"/>
        </w:tabs>
        <w:spacing w:before="255" w:line="288" w:lineRule="auto"/>
        <w:ind w:right="163"/>
        <w:rPr>
          <w:sz w:val="24"/>
        </w:rPr>
      </w:pPr>
      <w:r>
        <w:rPr>
          <w:w w:val="105"/>
          <w:sz w:val="24"/>
        </w:rPr>
        <w:t>A</w:t>
      </w:r>
      <w:r>
        <w:rPr>
          <w:spacing w:val="38"/>
          <w:w w:val="105"/>
          <w:sz w:val="24"/>
        </w:rPr>
        <w:t xml:space="preserve"> </w:t>
      </w:r>
      <w:r>
        <w:rPr>
          <w:w w:val="105"/>
          <w:sz w:val="24"/>
        </w:rPr>
        <w:t>do-while</w:t>
      </w:r>
      <w:r>
        <w:rPr>
          <w:spacing w:val="38"/>
          <w:w w:val="105"/>
          <w:sz w:val="24"/>
        </w:rPr>
        <w:t xml:space="preserve"> </w:t>
      </w:r>
      <w:r>
        <w:rPr>
          <w:w w:val="105"/>
          <w:sz w:val="24"/>
        </w:rPr>
        <w:t>loop</w:t>
      </w:r>
      <w:r>
        <w:rPr>
          <w:spacing w:val="38"/>
          <w:w w:val="105"/>
          <w:sz w:val="24"/>
        </w:rPr>
        <w:t xml:space="preserve"> </w:t>
      </w:r>
      <w:r>
        <w:rPr>
          <w:w w:val="105"/>
          <w:sz w:val="24"/>
        </w:rPr>
        <w:t>is</w:t>
      </w:r>
      <w:r>
        <w:rPr>
          <w:spacing w:val="38"/>
          <w:w w:val="105"/>
          <w:sz w:val="24"/>
        </w:rPr>
        <w:t xml:space="preserve"> </w:t>
      </w:r>
      <w:r>
        <w:rPr>
          <w:w w:val="105"/>
          <w:sz w:val="24"/>
        </w:rPr>
        <w:t>the</w:t>
      </w:r>
      <w:r>
        <w:rPr>
          <w:spacing w:val="38"/>
          <w:w w:val="105"/>
          <w:sz w:val="24"/>
        </w:rPr>
        <w:t xml:space="preserve"> </w:t>
      </w:r>
      <w:r>
        <w:rPr>
          <w:w w:val="105"/>
          <w:sz w:val="24"/>
        </w:rPr>
        <w:t>natural</w:t>
      </w:r>
      <w:r>
        <w:rPr>
          <w:spacing w:val="38"/>
          <w:w w:val="105"/>
          <w:sz w:val="24"/>
        </w:rPr>
        <w:t xml:space="preserve"> </w:t>
      </w:r>
      <w:r>
        <w:rPr>
          <w:w w:val="105"/>
          <w:sz w:val="24"/>
        </w:rPr>
        <w:t>choice</w:t>
      </w:r>
      <w:r>
        <w:rPr>
          <w:spacing w:val="38"/>
          <w:w w:val="105"/>
          <w:sz w:val="24"/>
        </w:rPr>
        <w:t xml:space="preserve"> </w:t>
      </w:r>
      <w:r>
        <w:rPr>
          <w:w w:val="105"/>
          <w:sz w:val="24"/>
        </w:rPr>
        <w:t>for</w:t>
      </w:r>
      <w:r>
        <w:rPr>
          <w:spacing w:val="38"/>
          <w:w w:val="105"/>
          <w:sz w:val="24"/>
        </w:rPr>
        <w:t xml:space="preserve"> </w:t>
      </w:r>
      <w:r>
        <w:rPr>
          <w:w w:val="105"/>
          <w:sz w:val="24"/>
        </w:rPr>
        <w:t>input</w:t>
      </w:r>
      <w:r>
        <w:rPr>
          <w:spacing w:val="38"/>
          <w:w w:val="105"/>
          <w:sz w:val="24"/>
        </w:rPr>
        <w:t xml:space="preserve"> </w:t>
      </w:r>
      <w:r>
        <w:rPr>
          <w:w w:val="105"/>
          <w:sz w:val="24"/>
        </w:rPr>
        <w:t>validation</w:t>
      </w:r>
      <w:r>
        <w:rPr>
          <w:spacing w:val="38"/>
          <w:w w:val="105"/>
          <w:sz w:val="24"/>
        </w:rPr>
        <w:t xml:space="preserve"> </w:t>
      </w:r>
      <w:r>
        <w:rPr>
          <w:w w:val="105"/>
          <w:sz w:val="24"/>
        </w:rPr>
        <w:t>and</w:t>
      </w:r>
      <w:r>
        <w:rPr>
          <w:spacing w:val="38"/>
          <w:w w:val="105"/>
          <w:sz w:val="24"/>
        </w:rPr>
        <w:t xml:space="preserve"> </w:t>
      </w:r>
      <w:r>
        <w:rPr>
          <w:w w:val="105"/>
          <w:sz w:val="24"/>
        </w:rPr>
        <w:t>menus,</w:t>
      </w:r>
      <w:r>
        <w:rPr>
          <w:spacing w:val="40"/>
          <w:w w:val="105"/>
          <w:sz w:val="24"/>
        </w:rPr>
        <w:t xml:space="preserve"> </w:t>
      </w:r>
      <w:r>
        <w:rPr>
          <w:w w:val="105"/>
          <w:sz w:val="24"/>
        </w:rPr>
        <w:t>since</w:t>
      </w:r>
      <w:r>
        <w:rPr>
          <w:spacing w:val="38"/>
          <w:w w:val="105"/>
          <w:sz w:val="24"/>
        </w:rPr>
        <w:t xml:space="preserve"> </w:t>
      </w:r>
      <w:r>
        <w:rPr>
          <w:w w:val="105"/>
          <w:sz w:val="24"/>
        </w:rPr>
        <w:t xml:space="preserve">the prompt must be shown </w:t>
      </w:r>
      <w:r>
        <w:rPr>
          <w:rFonts w:ascii="Georgia" w:hAnsi="Georgia"/>
          <w:b/>
          <w:w w:val="105"/>
          <w:sz w:val="24"/>
        </w:rPr>
        <w:t xml:space="preserve">at least once </w:t>
      </w:r>
      <w:r>
        <w:rPr>
          <w:w w:val="105"/>
          <w:sz w:val="24"/>
        </w:rPr>
        <w:t>before the condition can be checked.</w:t>
      </w:r>
    </w:p>
    <w:p w14:paraId="77B4578F" w14:textId="77777777" w:rsidR="00822651" w:rsidRDefault="00000000">
      <w:pPr>
        <w:pStyle w:val="ListParagraph"/>
        <w:numPr>
          <w:ilvl w:val="1"/>
          <w:numId w:val="2"/>
        </w:numPr>
        <w:tabs>
          <w:tab w:val="left" w:pos="748"/>
          <w:tab w:val="left" w:pos="750"/>
        </w:tabs>
        <w:spacing w:line="288" w:lineRule="auto"/>
        <w:ind w:right="161"/>
        <w:rPr>
          <w:sz w:val="24"/>
        </w:rPr>
      </w:pPr>
      <w:r>
        <w:rPr>
          <w:w w:val="105"/>
          <w:sz w:val="24"/>
        </w:rPr>
        <w:t>Forgetting to update the loop variable (e.g., omitting</w:t>
      </w:r>
      <w:r>
        <w:rPr>
          <w:spacing w:val="15"/>
          <w:w w:val="105"/>
          <w:sz w:val="24"/>
        </w:rPr>
        <w:t xml:space="preserve"> </w:t>
      </w:r>
      <w:proofErr w:type="spellStart"/>
      <w:r>
        <w:rPr>
          <w:w w:val="105"/>
          <w:sz w:val="24"/>
        </w:rPr>
        <w:t>i</w:t>
      </w:r>
      <w:proofErr w:type="spellEnd"/>
      <w:r>
        <w:rPr>
          <w:w w:val="105"/>
          <w:sz w:val="24"/>
        </w:rPr>
        <w:t>++) is one of the most com-</w:t>
      </w:r>
      <w:proofErr w:type="spellStart"/>
      <w:r>
        <w:rPr>
          <w:w w:val="105"/>
          <w:sz w:val="24"/>
        </w:rPr>
        <w:t>mon</w:t>
      </w:r>
      <w:proofErr w:type="spellEnd"/>
      <w:r>
        <w:rPr>
          <w:spacing w:val="-3"/>
          <w:w w:val="105"/>
          <w:sz w:val="24"/>
        </w:rPr>
        <w:t xml:space="preserve"> </w:t>
      </w:r>
      <w:r>
        <w:rPr>
          <w:w w:val="105"/>
          <w:sz w:val="24"/>
        </w:rPr>
        <w:t>causes</w:t>
      </w:r>
      <w:r>
        <w:rPr>
          <w:spacing w:val="-2"/>
          <w:w w:val="105"/>
          <w:sz w:val="24"/>
        </w:rPr>
        <w:t xml:space="preserve"> </w:t>
      </w:r>
      <w:r>
        <w:rPr>
          <w:w w:val="105"/>
          <w:sz w:val="24"/>
        </w:rPr>
        <w:t>of</w:t>
      </w:r>
      <w:r>
        <w:rPr>
          <w:spacing w:val="-3"/>
          <w:w w:val="105"/>
          <w:sz w:val="24"/>
        </w:rPr>
        <w:t xml:space="preserve"> </w:t>
      </w:r>
      <w:r>
        <w:rPr>
          <w:w w:val="105"/>
          <w:sz w:val="24"/>
        </w:rPr>
        <w:t>an</w:t>
      </w:r>
      <w:r>
        <w:rPr>
          <w:spacing w:val="-3"/>
          <w:w w:val="105"/>
          <w:sz w:val="24"/>
        </w:rPr>
        <w:t xml:space="preserve"> </w:t>
      </w:r>
      <w:r>
        <w:rPr>
          <w:rFonts w:ascii="Georgia" w:hAnsi="Georgia"/>
          <w:b/>
          <w:w w:val="105"/>
          <w:sz w:val="24"/>
        </w:rPr>
        <w:t>infinite loop</w:t>
      </w:r>
      <w:r>
        <w:rPr>
          <w:w w:val="105"/>
          <w:sz w:val="24"/>
        </w:rPr>
        <w:t>.</w:t>
      </w:r>
    </w:p>
    <w:p w14:paraId="5C900E52" w14:textId="77777777" w:rsidR="00822651" w:rsidRDefault="00000000">
      <w:pPr>
        <w:pStyle w:val="ListParagraph"/>
        <w:numPr>
          <w:ilvl w:val="1"/>
          <w:numId w:val="2"/>
        </w:numPr>
        <w:tabs>
          <w:tab w:val="left" w:pos="749"/>
        </w:tabs>
        <w:spacing w:before="199"/>
        <w:ind w:left="749" w:hanging="233"/>
        <w:rPr>
          <w:sz w:val="24"/>
        </w:rPr>
      </w:pPr>
      <w:r>
        <w:rPr>
          <w:w w:val="110"/>
          <w:sz w:val="24"/>
        </w:rPr>
        <w:t>continue</w:t>
      </w:r>
      <w:r>
        <w:rPr>
          <w:spacing w:val="7"/>
          <w:w w:val="110"/>
          <w:sz w:val="24"/>
        </w:rPr>
        <w:t xml:space="preserve"> </w:t>
      </w:r>
      <w:r>
        <w:rPr>
          <w:w w:val="110"/>
          <w:sz w:val="24"/>
        </w:rPr>
        <w:t>does</w:t>
      </w:r>
      <w:r>
        <w:rPr>
          <w:spacing w:val="8"/>
          <w:w w:val="110"/>
          <w:sz w:val="24"/>
        </w:rPr>
        <w:t xml:space="preserve"> </w:t>
      </w:r>
      <w:r>
        <w:rPr>
          <w:rFonts w:ascii="Arial" w:hAnsi="Arial"/>
          <w:i/>
          <w:w w:val="110"/>
          <w:sz w:val="24"/>
        </w:rPr>
        <w:t>not</w:t>
      </w:r>
      <w:r>
        <w:rPr>
          <w:rFonts w:ascii="Arial" w:hAnsi="Arial"/>
          <w:i/>
          <w:spacing w:val="19"/>
          <w:w w:val="110"/>
          <w:sz w:val="24"/>
        </w:rPr>
        <w:t xml:space="preserve"> </w:t>
      </w:r>
      <w:r>
        <w:rPr>
          <w:w w:val="110"/>
          <w:sz w:val="24"/>
        </w:rPr>
        <w:t>skip</w:t>
      </w:r>
      <w:r>
        <w:rPr>
          <w:spacing w:val="7"/>
          <w:w w:val="110"/>
          <w:sz w:val="24"/>
        </w:rPr>
        <w:t xml:space="preserve"> </w:t>
      </w:r>
      <w:r>
        <w:rPr>
          <w:w w:val="110"/>
          <w:sz w:val="24"/>
        </w:rPr>
        <w:t>the</w:t>
      </w:r>
      <w:r>
        <w:rPr>
          <w:spacing w:val="8"/>
          <w:w w:val="110"/>
          <w:sz w:val="24"/>
        </w:rPr>
        <w:t xml:space="preserve"> </w:t>
      </w:r>
      <w:r>
        <w:rPr>
          <w:w w:val="110"/>
          <w:sz w:val="24"/>
        </w:rPr>
        <w:t>loop’s</w:t>
      </w:r>
      <w:r>
        <w:rPr>
          <w:spacing w:val="7"/>
          <w:w w:val="110"/>
          <w:sz w:val="24"/>
        </w:rPr>
        <w:t xml:space="preserve"> </w:t>
      </w:r>
      <w:r>
        <w:rPr>
          <w:w w:val="110"/>
          <w:sz w:val="24"/>
        </w:rPr>
        <w:t>update</w:t>
      </w:r>
      <w:r>
        <w:rPr>
          <w:spacing w:val="8"/>
          <w:w w:val="110"/>
          <w:sz w:val="24"/>
        </w:rPr>
        <w:t xml:space="preserve"> </w:t>
      </w:r>
      <w:r>
        <w:rPr>
          <w:w w:val="110"/>
          <w:sz w:val="24"/>
        </w:rPr>
        <w:t>step</w:t>
      </w:r>
      <w:r>
        <w:rPr>
          <w:spacing w:val="8"/>
          <w:w w:val="110"/>
          <w:sz w:val="24"/>
        </w:rPr>
        <w:t xml:space="preserve"> </w:t>
      </w:r>
      <w:r>
        <w:rPr>
          <w:w w:val="110"/>
          <w:sz w:val="24"/>
        </w:rPr>
        <w:t>(e.g.,</w:t>
      </w:r>
      <w:r>
        <w:rPr>
          <w:spacing w:val="9"/>
          <w:w w:val="110"/>
          <w:sz w:val="24"/>
        </w:rPr>
        <w:t xml:space="preserve"> </w:t>
      </w:r>
      <w:proofErr w:type="spellStart"/>
      <w:r>
        <w:rPr>
          <w:w w:val="110"/>
          <w:sz w:val="24"/>
        </w:rPr>
        <w:t>i</w:t>
      </w:r>
      <w:proofErr w:type="spellEnd"/>
      <w:r>
        <w:rPr>
          <w:w w:val="110"/>
          <w:sz w:val="24"/>
        </w:rPr>
        <w:t>++</w:t>
      </w:r>
      <w:r>
        <w:rPr>
          <w:spacing w:val="8"/>
          <w:w w:val="110"/>
          <w:sz w:val="24"/>
        </w:rPr>
        <w:t xml:space="preserve"> </w:t>
      </w:r>
      <w:r>
        <w:rPr>
          <w:w w:val="110"/>
          <w:sz w:val="24"/>
        </w:rPr>
        <w:t>in</w:t>
      </w:r>
      <w:r>
        <w:rPr>
          <w:spacing w:val="7"/>
          <w:w w:val="110"/>
          <w:sz w:val="24"/>
        </w:rPr>
        <w:t xml:space="preserve"> </w:t>
      </w:r>
      <w:r>
        <w:rPr>
          <w:w w:val="110"/>
          <w:sz w:val="24"/>
        </w:rPr>
        <w:t>a</w:t>
      </w:r>
      <w:r>
        <w:rPr>
          <w:spacing w:val="8"/>
          <w:w w:val="110"/>
          <w:sz w:val="24"/>
        </w:rPr>
        <w:t xml:space="preserve"> </w:t>
      </w:r>
      <w:r>
        <w:rPr>
          <w:w w:val="110"/>
          <w:sz w:val="24"/>
        </w:rPr>
        <w:t>for</w:t>
      </w:r>
      <w:r>
        <w:rPr>
          <w:spacing w:val="7"/>
          <w:w w:val="110"/>
          <w:sz w:val="24"/>
        </w:rPr>
        <w:t xml:space="preserve"> </w:t>
      </w:r>
      <w:r>
        <w:rPr>
          <w:w w:val="110"/>
          <w:sz w:val="24"/>
        </w:rPr>
        <w:t>loop</w:t>
      </w:r>
      <w:r>
        <w:rPr>
          <w:spacing w:val="8"/>
          <w:w w:val="110"/>
          <w:sz w:val="24"/>
        </w:rPr>
        <w:t xml:space="preserve"> </w:t>
      </w:r>
      <w:r>
        <w:rPr>
          <w:w w:val="110"/>
          <w:sz w:val="24"/>
        </w:rPr>
        <w:t>still</w:t>
      </w:r>
      <w:r>
        <w:rPr>
          <w:spacing w:val="8"/>
          <w:w w:val="110"/>
          <w:sz w:val="24"/>
        </w:rPr>
        <w:t xml:space="preserve"> </w:t>
      </w:r>
      <w:r>
        <w:rPr>
          <w:spacing w:val="-2"/>
          <w:w w:val="110"/>
          <w:sz w:val="24"/>
        </w:rPr>
        <w:t>runs)</w:t>
      </w:r>
    </w:p>
    <w:p w14:paraId="1D8245EB" w14:textId="77777777" w:rsidR="00822651" w:rsidRDefault="00000000">
      <w:pPr>
        <w:pStyle w:val="BodyText"/>
        <w:spacing w:before="57"/>
        <w:ind w:left="750"/>
      </w:pPr>
      <w:r>
        <w:rPr>
          <w:w w:val="105"/>
        </w:rPr>
        <w:t>—</w:t>
      </w:r>
      <w:r>
        <w:rPr>
          <w:spacing w:val="7"/>
          <w:w w:val="105"/>
        </w:rPr>
        <w:t xml:space="preserve"> </w:t>
      </w:r>
      <w:r>
        <w:rPr>
          <w:w w:val="105"/>
        </w:rPr>
        <w:t>only</w:t>
      </w:r>
      <w:r>
        <w:rPr>
          <w:spacing w:val="9"/>
          <w:w w:val="105"/>
        </w:rPr>
        <w:t xml:space="preserve"> </w:t>
      </w:r>
      <w:r>
        <w:rPr>
          <w:w w:val="105"/>
        </w:rPr>
        <w:t>the</w:t>
      </w:r>
      <w:r>
        <w:rPr>
          <w:spacing w:val="8"/>
          <w:w w:val="105"/>
        </w:rPr>
        <w:t xml:space="preserve"> </w:t>
      </w:r>
      <w:r>
        <w:rPr>
          <w:w w:val="105"/>
        </w:rPr>
        <w:t>remaining</w:t>
      </w:r>
      <w:r>
        <w:rPr>
          <w:spacing w:val="9"/>
          <w:w w:val="105"/>
        </w:rPr>
        <w:t xml:space="preserve"> </w:t>
      </w:r>
      <w:r>
        <w:rPr>
          <w:w w:val="105"/>
        </w:rPr>
        <w:t>body</w:t>
      </w:r>
      <w:r>
        <w:rPr>
          <w:spacing w:val="8"/>
          <w:w w:val="105"/>
        </w:rPr>
        <w:t xml:space="preserve"> </w:t>
      </w:r>
      <w:r>
        <w:rPr>
          <w:w w:val="105"/>
        </w:rPr>
        <w:t>is</w:t>
      </w:r>
      <w:r>
        <w:rPr>
          <w:spacing w:val="8"/>
          <w:w w:val="105"/>
        </w:rPr>
        <w:t xml:space="preserve"> </w:t>
      </w:r>
      <w:r>
        <w:rPr>
          <w:spacing w:val="-2"/>
          <w:w w:val="105"/>
        </w:rPr>
        <w:t>skipped.</w:t>
      </w:r>
    </w:p>
    <w:p w14:paraId="29C111F4" w14:textId="77777777" w:rsidR="00822651" w:rsidRDefault="00822651">
      <w:pPr>
        <w:pStyle w:val="BodyText"/>
        <w:spacing w:before="0"/>
        <w:rPr>
          <w:sz w:val="20"/>
        </w:rPr>
      </w:pPr>
    </w:p>
    <w:p w14:paraId="6EDA7F5A" w14:textId="77777777" w:rsidR="00822651" w:rsidRDefault="00000000">
      <w:pPr>
        <w:pStyle w:val="BodyText"/>
        <w:spacing w:before="161"/>
        <w:rPr>
          <w:sz w:val="20"/>
        </w:rPr>
      </w:pPr>
      <w:r>
        <w:rPr>
          <w:noProof/>
          <w:sz w:val="20"/>
        </w:rPr>
        <mc:AlternateContent>
          <mc:Choice Requires="wps">
            <w:drawing>
              <wp:anchor distT="0" distB="0" distL="0" distR="0" simplePos="0" relativeHeight="251658752" behindDoc="1" locked="0" layoutInCell="1" allowOverlap="1" wp14:anchorId="5161A42C" wp14:editId="29E41449">
                <wp:simplePos x="0" y="0"/>
                <wp:positionH relativeFrom="page">
                  <wp:posOffset>914400</wp:posOffset>
                </wp:positionH>
                <wp:positionV relativeFrom="paragraph">
                  <wp:posOffset>263525</wp:posOffset>
                </wp:positionV>
                <wp:extent cx="5731510" cy="1270"/>
                <wp:effectExtent l="0" t="0" r="0" b="0"/>
                <wp:wrapTopAndBottom/>
                <wp:docPr id="72" name="Graphic 72"/>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43924467" id="Graphic 72" o:spid="_x0000_s1026" style="position:absolute;margin-left:1in;margin-top:20.75pt;width:451.3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" path="m,l5731205,e" filled="f" strokeweight=".14039mm">
                <v:path arrowok="t"/>
                <w10:wrap type="topAndBottom" anchorx="page"/>
              </v:shape>
            </w:pict>
          </mc:Fallback>
        </mc:AlternateContent>
      </w:r>
    </w:p>
    <w:p w14:paraId="4F5484FF" w14:textId="77777777" w:rsidR="00822651" w:rsidRDefault="00822651">
      <w:pPr>
        <w:pStyle w:val="BodyText"/>
        <w:spacing w:before="320"/>
        <w:rPr>
          <w:sz w:val="34"/>
        </w:rPr>
      </w:pPr>
    </w:p>
    <w:p w14:paraId="787F1AA7" w14:textId="77777777" w:rsidR="00822651" w:rsidRDefault="00000000">
      <w:pPr>
        <w:pStyle w:val="Heading1"/>
      </w:pPr>
      <w:r>
        <w:t>Laboratory</w:t>
      </w:r>
      <w:r>
        <w:rPr>
          <w:spacing w:val="60"/>
          <w:w w:val="150"/>
        </w:rPr>
        <w:t xml:space="preserve"> </w:t>
      </w:r>
      <w:r>
        <w:rPr>
          <w:spacing w:val="-4"/>
        </w:rPr>
        <w:t>Tasks</w:t>
      </w:r>
    </w:p>
    <w:p w14:paraId="3F2E67B6" w14:textId="77777777" w:rsidR="00822651" w:rsidRDefault="00000000">
      <w:pPr>
        <w:pStyle w:val="Heading2"/>
        <w:spacing w:before="308"/>
      </w:pPr>
      <w:r>
        <w:rPr>
          <w:w w:val="105"/>
        </w:rPr>
        <w:t>Task</w:t>
      </w:r>
      <w:r>
        <w:rPr>
          <w:spacing w:val="42"/>
          <w:w w:val="105"/>
        </w:rPr>
        <w:t xml:space="preserve"> </w:t>
      </w:r>
      <w:proofErr w:type="gramStart"/>
      <w:r>
        <w:rPr>
          <w:w w:val="105"/>
        </w:rPr>
        <w:t>1</w:t>
      </w:r>
      <w:r>
        <w:rPr>
          <w:spacing w:val="42"/>
          <w:w w:val="105"/>
        </w:rPr>
        <w:t xml:space="preserve"> </w:t>
      </w:r>
      <w:r>
        <w:rPr>
          <w:w w:val="105"/>
        </w:rPr>
        <w:t>:</w:t>
      </w:r>
      <w:proofErr w:type="gramEnd"/>
      <w:r>
        <w:rPr>
          <w:spacing w:val="79"/>
          <w:w w:val="105"/>
        </w:rPr>
        <w:t xml:space="preserve"> </w:t>
      </w:r>
      <w:r>
        <w:rPr>
          <w:w w:val="105"/>
        </w:rPr>
        <w:t>Natural</w:t>
      </w:r>
      <w:r>
        <w:rPr>
          <w:spacing w:val="43"/>
          <w:w w:val="105"/>
        </w:rPr>
        <w:t xml:space="preserve"> </w:t>
      </w:r>
      <w:r>
        <w:rPr>
          <w:w w:val="105"/>
        </w:rPr>
        <w:t>Numbers</w:t>
      </w:r>
      <w:r>
        <w:rPr>
          <w:spacing w:val="42"/>
          <w:w w:val="105"/>
        </w:rPr>
        <w:t xml:space="preserve"> </w:t>
      </w:r>
      <w:r>
        <w:rPr>
          <w:w w:val="105"/>
        </w:rPr>
        <w:t>and</w:t>
      </w:r>
      <w:r>
        <w:rPr>
          <w:spacing w:val="42"/>
          <w:w w:val="105"/>
        </w:rPr>
        <w:t xml:space="preserve"> </w:t>
      </w:r>
      <w:r>
        <w:rPr>
          <w:w w:val="105"/>
        </w:rPr>
        <w:t>Their</w:t>
      </w:r>
      <w:r>
        <w:rPr>
          <w:spacing w:val="42"/>
          <w:w w:val="105"/>
        </w:rPr>
        <w:t xml:space="preserve"> </w:t>
      </w:r>
      <w:r>
        <w:rPr>
          <w:spacing w:val="-5"/>
          <w:w w:val="105"/>
        </w:rPr>
        <w:t>Sum</w:t>
      </w:r>
    </w:p>
    <w:p w14:paraId="724D9272" w14:textId="77777777" w:rsidR="00822651" w:rsidRDefault="00000000">
      <w:pPr>
        <w:pStyle w:val="BodyText"/>
        <w:spacing w:before="200"/>
        <w:ind w:left="165"/>
      </w:pPr>
      <w:r>
        <w:rPr>
          <w:w w:val="110"/>
        </w:rPr>
        <w:t>Write</w:t>
      </w:r>
      <w:r>
        <w:rPr>
          <w:spacing w:val="-7"/>
          <w:w w:val="110"/>
        </w:rPr>
        <w:t xml:space="preserve"> </w:t>
      </w:r>
      <w:r>
        <w:rPr>
          <w:w w:val="110"/>
        </w:rPr>
        <w:t>a</w:t>
      </w:r>
      <w:r>
        <w:rPr>
          <w:spacing w:val="-7"/>
          <w:w w:val="110"/>
        </w:rPr>
        <w:t xml:space="preserve"> </w:t>
      </w:r>
      <w:r>
        <w:rPr>
          <w:w w:val="110"/>
        </w:rPr>
        <w:t>C</w:t>
      </w:r>
      <w:r>
        <w:rPr>
          <w:spacing w:val="-6"/>
          <w:w w:val="110"/>
        </w:rPr>
        <w:t xml:space="preserve"> </w:t>
      </w:r>
      <w:r>
        <w:rPr>
          <w:w w:val="110"/>
        </w:rPr>
        <w:t>program</w:t>
      </w:r>
      <w:r>
        <w:rPr>
          <w:spacing w:val="-8"/>
          <w:w w:val="110"/>
        </w:rPr>
        <w:t xml:space="preserve"> </w:t>
      </w:r>
      <w:r>
        <w:rPr>
          <w:w w:val="110"/>
        </w:rPr>
        <w:t>to</w:t>
      </w:r>
      <w:r>
        <w:rPr>
          <w:spacing w:val="-6"/>
          <w:w w:val="110"/>
        </w:rPr>
        <w:t xml:space="preserve"> </w:t>
      </w:r>
      <w:r>
        <w:rPr>
          <w:w w:val="110"/>
        </w:rPr>
        <w:t>print</w:t>
      </w:r>
      <w:r>
        <w:rPr>
          <w:spacing w:val="-7"/>
          <w:w w:val="110"/>
        </w:rPr>
        <w:t xml:space="preserve"> </w:t>
      </w:r>
      <w:r>
        <w:rPr>
          <w:w w:val="110"/>
        </w:rPr>
        <w:t>the</w:t>
      </w:r>
      <w:r>
        <w:rPr>
          <w:spacing w:val="-6"/>
          <w:w w:val="110"/>
        </w:rPr>
        <w:t xml:space="preserve"> </w:t>
      </w:r>
      <w:r>
        <w:rPr>
          <w:w w:val="110"/>
        </w:rPr>
        <w:t>first</w:t>
      </w:r>
      <w:r>
        <w:rPr>
          <w:spacing w:val="-7"/>
          <w:w w:val="110"/>
        </w:rPr>
        <w:t xml:space="preserve"> </w:t>
      </w:r>
      <w:r>
        <w:rPr>
          <w:w w:val="110"/>
        </w:rPr>
        <w:t>N</w:t>
      </w:r>
      <w:r>
        <w:rPr>
          <w:spacing w:val="-7"/>
          <w:w w:val="110"/>
        </w:rPr>
        <w:t xml:space="preserve"> </w:t>
      </w:r>
      <w:r>
        <w:rPr>
          <w:w w:val="110"/>
        </w:rPr>
        <w:t>natural</w:t>
      </w:r>
      <w:r>
        <w:rPr>
          <w:spacing w:val="-7"/>
          <w:w w:val="110"/>
        </w:rPr>
        <w:t xml:space="preserve"> </w:t>
      </w:r>
      <w:r>
        <w:rPr>
          <w:w w:val="110"/>
        </w:rPr>
        <w:t>numbers</w:t>
      </w:r>
      <w:r>
        <w:rPr>
          <w:spacing w:val="-7"/>
          <w:w w:val="110"/>
        </w:rPr>
        <w:t xml:space="preserve"> </w:t>
      </w:r>
      <w:r>
        <w:rPr>
          <w:w w:val="110"/>
        </w:rPr>
        <w:t>and</w:t>
      </w:r>
      <w:r>
        <w:rPr>
          <w:spacing w:val="-7"/>
          <w:w w:val="110"/>
        </w:rPr>
        <w:t xml:space="preserve"> </w:t>
      </w:r>
      <w:r>
        <w:rPr>
          <w:w w:val="110"/>
        </w:rPr>
        <w:t>their</w:t>
      </w:r>
      <w:r>
        <w:rPr>
          <w:spacing w:val="-7"/>
          <w:w w:val="110"/>
        </w:rPr>
        <w:t xml:space="preserve"> </w:t>
      </w:r>
      <w:r>
        <w:rPr>
          <w:w w:val="110"/>
        </w:rPr>
        <w:t>sum,</w:t>
      </w:r>
      <w:r>
        <w:rPr>
          <w:spacing w:val="-6"/>
          <w:w w:val="110"/>
        </w:rPr>
        <w:t xml:space="preserve"> </w:t>
      </w:r>
      <w:r>
        <w:rPr>
          <w:w w:val="110"/>
        </w:rPr>
        <w:t>using</w:t>
      </w:r>
      <w:r>
        <w:rPr>
          <w:spacing w:val="-6"/>
          <w:w w:val="110"/>
        </w:rPr>
        <w:t xml:space="preserve"> </w:t>
      </w:r>
      <w:r>
        <w:rPr>
          <w:w w:val="110"/>
        </w:rPr>
        <w:t>a</w:t>
      </w:r>
      <w:r>
        <w:rPr>
          <w:spacing w:val="-7"/>
          <w:w w:val="110"/>
        </w:rPr>
        <w:t xml:space="preserve"> </w:t>
      </w:r>
      <w:r>
        <w:rPr>
          <w:w w:val="110"/>
        </w:rPr>
        <w:t>for</w:t>
      </w:r>
      <w:r>
        <w:rPr>
          <w:spacing w:val="-6"/>
          <w:w w:val="110"/>
        </w:rPr>
        <w:t xml:space="preserve"> </w:t>
      </w:r>
      <w:r>
        <w:rPr>
          <w:spacing w:val="-2"/>
          <w:w w:val="110"/>
        </w:rPr>
        <w:t>loop.</w:t>
      </w:r>
    </w:p>
    <w:p w14:paraId="24F81DBF" w14:textId="77777777" w:rsidR="00822651" w:rsidRDefault="00000000">
      <w:pPr>
        <w:pStyle w:val="BodyText"/>
        <w:spacing w:before="153"/>
      </w:pPr>
      <w:r>
        <w:t>#include &lt;</w:t>
      </w:r>
      <w:proofErr w:type="spellStart"/>
      <w:r>
        <w:t>stdio.h</w:t>
      </w:r>
      <w:proofErr w:type="spellEnd"/>
      <w:r>
        <w:t>&gt;</w:t>
      </w:r>
    </w:p>
    <w:p w14:paraId="5D99E574" w14:textId="77777777" w:rsidR="00822651" w:rsidRDefault="00000000">
      <w:pPr>
        <w:pStyle w:val="BodyText"/>
        <w:spacing w:before="153"/>
      </w:pPr>
      <w:r>
        <w:t xml:space="preserve">int </w:t>
      </w:r>
      <w:proofErr w:type="gramStart"/>
      <w:r>
        <w:t>main(</w:t>
      </w:r>
      <w:proofErr w:type="gramEnd"/>
      <w:r>
        <w:t>) {</w:t>
      </w:r>
    </w:p>
    <w:p w14:paraId="74046E67" w14:textId="77777777" w:rsidR="00822651" w:rsidRDefault="00000000">
      <w:pPr>
        <w:pStyle w:val="BodyText"/>
        <w:spacing w:before="153"/>
      </w:pPr>
      <w:r>
        <w:t xml:space="preserve">int </w:t>
      </w:r>
      <w:proofErr w:type="spellStart"/>
      <w:proofErr w:type="gramStart"/>
      <w:r>
        <w:t>i,n</w:t>
      </w:r>
      <w:proofErr w:type="gramEnd"/>
      <w:r>
        <w:t>,sum</w:t>
      </w:r>
      <w:proofErr w:type="spellEnd"/>
      <w:r>
        <w:t>=0;</w:t>
      </w:r>
    </w:p>
    <w:p w14:paraId="690C4865" w14:textId="77777777" w:rsidR="00822651" w:rsidRDefault="00000000">
      <w:pPr>
        <w:pStyle w:val="BodyText"/>
        <w:spacing w:before="153"/>
      </w:pPr>
      <w:r>
        <w:t xml:space="preserve">    </w:t>
      </w:r>
      <w:proofErr w:type="gramStart"/>
      <w:r>
        <w:t>printf(</w:t>
      </w:r>
      <w:proofErr w:type="gramEnd"/>
      <w:r>
        <w:t>"Enter a natural number: ");</w:t>
      </w:r>
    </w:p>
    <w:p w14:paraId="174248F3" w14:textId="77777777" w:rsidR="00822651" w:rsidRDefault="00000000">
      <w:pPr>
        <w:pStyle w:val="BodyText"/>
        <w:spacing w:before="153"/>
      </w:pPr>
      <w:r>
        <w:t xml:space="preserve">    scanf("%</w:t>
      </w:r>
      <w:proofErr w:type="spellStart"/>
      <w:r>
        <w:t>d</w:t>
      </w:r>
      <w:proofErr w:type="gramStart"/>
      <w:r>
        <w:t>",&amp;</w:t>
      </w:r>
      <w:proofErr w:type="gramEnd"/>
      <w:r>
        <w:t>n</w:t>
      </w:r>
      <w:proofErr w:type="spellEnd"/>
      <w:r>
        <w:t>);</w:t>
      </w:r>
    </w:p>
    <w:p w14:paraId="64F54839" w14:textId="77777777" w:rsidR="00822651" w:rsidRDefault="00000000">
      <w:pPr>
        <w:pStyle w:val="BodyText"/>
        <w:spacing w:before="153"/>
      </w:pPr>
      <w:r>
        <w:t xml:space="preserve">    for (</w:t>
      </w:r>
      <w:proofErr w:type="spellStart"/>
      <w:r>
        <w:t>i</w:t>
      </w:r>
      <w:proofErr w:type="spellEnd"/>
      <w:r>
        <w:t>=</w:t>
      </w:r>
      <w:proofErr w:type="gramStart"/>
      <w:r>
        <w:t>1;i</w:t>
      </w:r>
      <w:proofErr w:type="gramEnd"/>
      <w:r>
        <w:t>&lt;=</w:t>
      </w:r>
      <w:proofErr w:type="spellStart"/>
      <w:proofErr w:type="gramStart"/>
      <w:r>
        <w:t>n;i</w:t>
      </w:r>
      <w:proofErr w:type="spellEnd"/>
      <w:proofErr w:type="gramEnd"/>
      <w:r>
        <w:t>++)</w:t>
      </w:r>
    </w:p>
    <w:p w14:paraId="30E0AA85" w14:textId="77777777" w:rsidR="00822651" w:rsidRDefault="00000000">
      <w:pPr>
        <w:pStyle w:val="BodyText"/>
        <w:spacing w:before="153"/>
      </w:pPr>
      <w:r>
        <w:t xml:space="preserve">    {</w:t>
      </w:r>
    </w:p>
    <w:p w14:paraId="35FA74CD" w14:textId="77777777" w:rsidR="00822651" w:rsidRDefault="00000000">
      <w:pPr>
        <w:pStyle w:val="BodyText"/>
        <w:spacing w:before="153"/>
      </w:pPr>
      <w:r>
        <w:lastRenderedPageBreak/>
        <w:t xml:space="preserve">        printf("%d\n</w:t>
      </w:r>
      <w:proofErr w:type="gramStart"/>
      <w:r>
        <w:t>",</w:t>
      </w:r>
      <w:proofErr w:type="spellStart"/>
      <w:r>
        <w:t>i</w:t>
      </w:r>
      <w:proofErr w:type="spellEnd"/>
      <w:proofErr w:type="gramEnd"/>
      <w:r>
        <w:t>);</w:t>
      </w:r>
    </w:p>
    <w:p w14:paraId="645FB70F" w14:textId="77777777" w:rsidR="00822651" w:rsidRDefault="00000000">
      <w:pPr>
        <w:pStyle w:val="BodyText"/>
        <w:spacing w:before="153"/>
      </w:pPr>
      <w:r>
        <w:t xml:space="preserve">        sum+=</w:t>
      </w:r>
      <w:proofErr w:type="spellStart"/>
      <w:r>
        <w:t>i</w:t>
      </w:r>
      <w:proofErr w:type="spellEnd"/>
      <w:r>
        <w:t>;</w:t>
      </w:r>
    </w:p>
    <w:p w14:paraId="46FEAB71" w14:textId="77777777" w:rsidR="00822651" w:rsidRDefault="00000000">
      <w:pPr>
        <w:pStyle w:val="BodyText"/>
        <w:spacing w:before="153"/>
      </w:pPr>
      <w:r>
        <w:t xml:space="preserve">    }</w:t>
      </w:r>
    </w:p>
    <w:p w14:paraId="3303E498" w14:textId="77777777" w:rsidR="00822651" w:rsidRDefault="00000000">
      <w:pPr>
        <w:pStyle w:val="BodyText"/>
        <w:spacing w:before="153"/>
      </w:pPr>
      <w:r>
        <w:t xml:space="preserve">    </w:t>
      </w:r>
      <w:proofErr w:type="gramStart"/>
      <w:r>
        <w:t>printf(</w:t>
      </w:r>
      <w:proofErr w:type="gramEnd"/>
      <w:r>
        <w:t>"Sum: %</w:t>
      </w:r>
      <w:proofErr w:type="spellStart"/>
      <w:r>
        <w:t>d</w:t>
      </w:r>
      <w:proofErr w:type="gramStart"/>
      <w:r>
        <w:t>",sum</w:t>
      </w:r>
      <w:proofErr w:type="spellEnd"/>
      <w:proofErr w:type="gramEnd"/>
      <w:r>
        <w:t>);</w:t>
      </w:r>
    </w:p>
    <w:p w14:paraId="37656D31" w14:textId="77777777" w:rsidR="00822651" w:rsidRDefault="00000000">
      <w:pPr>
        <w:pStyle w:val="BodyText"/>
        <w:spacing w:before="153"/>
      </w:pPr>
      <w:r>
        <w:t xml:space="preserve">    return 0;</w:t>
      </w:r>
    </w:p>
    <w:p w14:paraId="491ABFB3" w14:textId="77777777" w:rsidR="00822651" w:rsidRDefault="00000000">
      <w:pPr>
        <w:pStyle w:val="BodyText"/>
        <w:spacing w:before="153"/>
      </w:pPr>
      <w:r>
        <w:t>}</w:t>
      </w:r>
    </w:p>
    <w:p w14:paraId="22391A22" w14:textId="77777777" w:rsidR="00822651" w:rsidRDefault="00000000">
      <w:pPr>
        <w:pStyle w:val="BodyText"/>
        <w:spacing w:before="153"/>
      </w:pPr>
      <w:r>
        <w:rPr>
          <w:noProof/>
        </w:rPr>
        <w:drawing>
          <wp:inline distT="0" distB="0" distL="114300" distR="114300" wp14:anchorId="2DEB085E" wp14:editId="2CACBB71">
            <wp:extent cx="2066925" cy="1856740"/>
            <wp:effectExtent l="0" t="0" r="9525" b="1016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
                    <pic:cNvPicPr>
                      <a:picLocks noChangeAspect="1"/>
                    </pic:cNvPicPr>
                  </pic:nvPicPr>
                  <pic:blipFill>
                    <a:blip r:embed="rId11"/>
                    <a:stretch>
                      <a:fillRect/>
                    </a:stretch>
                  </pic:blipFill>
                  <pic:spPr>
                    <a:xfrm>
                      <a:off x="0" y="0"/>
                      <a:ext cx="2066925" cy="1856740"/>
                    </a:xfrm>
                    <a:prstGeom prst="rect">
                      <a:avLst/>
                    </a:prstGeom>
                    <a:noFill/>
                    <a:ln>
                      <a:noFill/>
                    </a:ln>
                  </pic:spPr>
                </pic:pic>
              </a:graphicData>
            </a:graphic>
          </wp:inline>
        </w:drawing>
      </w:r>
    </w:p>
    <w:p w14:paraId="56BCF532" w14:textId="1DE252C4" w:rsidR="00CA085A" w:rsidRDefault="00CA085A">
      <w:pPr>
        <w:pStyle w:val="BodyText"/>
        <w:spacing w:before="153"/>
      </w:pPr>
      <w:r w:rsidRPr="00CA085A">
        <w:drawing>
          <wp:inline distT="0" distB="0" distL="0" distR="0" wp14:anchorId="0E8DFDF3" wp14:editId="51A7E275">
            <wp:extent cx="4478216" cy="5258578"/>
            <wp:effectExtent l="0" t="0" r="0" b="0"/>
            <wp:docPr id="15080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2150" name=""/>
                    <pic:cNvPicPr/>
                  </pic:nvPicPr>
                  <pic:blipFill>
                    <a:blip r:embed="rId12"/>
                    <a:stretch>
                      <a:fillRect/>
                    </a:stretch>
                  </pic:blipFill>
                  <pic:spPr>
                    <a:xfrm>
                      <a:off x="0" y="0"/>
                      <a:ext cx="4478337" cy="5258720"/>
                    </a:xfrm>
                    <a:prstGeom prst="rect">
                      <a:avLst/>
                    </a:prstGeom>
                  </pic:spPr>
                </pic:pic>
              </a:graphicData>
            </a:graphic>
          </wp:inline>
        </w:drawing>
      </w:r>
    </w:p>
    <w:p w14:paraId="03AC579B" w14:textId="77777777" w:rsidR="00822651" w:rsidRDefault="00822651">
      <w:pPr>
        <w:pStyle w:val="BodyText"/>
        <w:spacing w:before="153"/>
      </w:pPr>
    </w:p>
    <w:p w14:paraId="05A99334" w14:textId="77777777" w:rsidR="00822651" w:rsidRDefault="00000000">
      <w:pPr>
        <w:pStyle w:val="Heading2"/>
        <w:spacing w:before="0"/>
      </w:pPr>
      <w:r>
        <w:rPr>
          <w:w w:val="105"/>
        </w:rPr>
        <w:lastRenderedPageBreak/>
        <w:t>Task</w:t>
      </w:r>
      <w:r>
        <w:rPr>
          <w:spacing w:val="39"/>
          <w:w w:val="105"/>
        </w:rPr>
        <w:t xml:space="preserve"> </w:t>
      </w:r>
      <w:proofErr w:type="gramStart"/>
      <w:r>
        <w:rPr>
          <w:w w:val="105"/>
        </w:rPr>
        <w:t>2</w:t>
      </w:r>
      <w:r>
        <w:rPr>
          <w:spacing w:val="39"/>
          <w:w w:val="105"/>
        </w:rPr>
        <w:t xml:space="preserve"> </w:t>
      </w:r>
      <w:r>
        <w:rPr>
          <w:w w:val="105"/>
        </w:rPr>
        <w:t>:</w:t>
      </w:r>
      <w:proofErr w:type="gramEnd"/>
      <w:r>
        <w:rPr>
          <w:spacing w:val="74"/>
          <w:w w:val="105"/>
        </w:rPr>
        <w:t xml:space="preserve"> </w:t>
      </w:r>
      <w:r>
        <w:rPr>
          <w:w w:val="105"/>
        </w:rPr>
        <w:t>Prime</w:t>
      </w:r>
      <w:r>
        <w:rPr>
          <w:spacing w:val="39"/>
          <w:w w:val="105"/>
        </w:rPr>
        <w:t xml:space="preserve"> </w:t>
      </w:r>
      <w:r>
        <w:rPr>
          <w:w w:val="105"/>
        </w:rPr>
        <w:t>Number</w:t>
      </w:r>
      <w:r>
        <w:rPr>
          <w:spacing w:val="39"/>
          <w:w w:val="105"/>
        </w:rPr>
        <w:t xml:space="preserve"> </w:t>
      </w:r>
      <w:r>
        <w:rPr>
          <w:spacing w:val="-2"/>
          <w:w w:val="105"/>
        </w:rPr>
        <w:t>Check</w:t>
      </w:r>
    </w:p>
    <w:p w14:paraId="4D1FD67E" w14:textId="2F4AA517" w:rsidR="00822651" w:rsidRDefault="00000000" w:rsidP="00BD5C39">
      <w:pPr>
        <w:pStyle w:val="BodyText"/>
        <w:spacing w:before="200" w:line="288" w:lineRule="auto"/>
        <w:ind w:left="165" w:right="110"/>
        <w:rPr>
          <w:w w:val="110"/>
        </w:rPr>
      </w:pPr>
      <w:r>
        <w:rPr>
          <w:w w:val="110"/>
        </w:rPr>
        <w:t xml:space="preserve">Write a C program that accepts a number and uses a for loop to determine whether it is </w:t>
      </w:r>
      <w:r>
        <w:rPr>
          <w:rFonts w:ascii="Georgia"/>
          <w:b/>
          <w:w w:val="110"/>
        </w:rPr>
        <w:t>prime</w:t>
      </w:r>
      <w:r>
        <w:rPr>
          <w:w w:val="110"/>
        </w:rPr>
        <w:t xml:space="preserve">. </w:t>
      </w:r>
    </w:p>
    <w:p w14:paraId="44F6B713" w14:textId="77777777" w:rsidR="00BD5C39" w:rsidRPr="00BD5C39" w:rsidRDefault="00BD5C39" w:rsidP="00BD5C39">
      <w:pPr>
        <w:pStyle w:val="BodyText"/>
        <w:spacing w:before="200" w:line="288" w:lineRule="auto"/>
        <w:ind w:right="110"/>
        <w:rPr>
          <w:w w:val="110"/>
        </w:rPr>
      </w:pPr>
      <w:r w:rsidRPr="00BD5C39">
        <w:rPr>
          <w:w w:val="110"/>
        </w:rPr>
        <w:t>#include&lt;stdio.h&gt;</w:t>
      </w:r>
    </w:p>
    <w:p w14:paraId="47DA34C9" w14:textId="77777777" w:rsidR="00BD5C39" w:rsidRPr="00BD5C39" w:rsidRDefault="00BD5C39" w:rsidP="00BD5C39">
      <w:pPr>
        <w:pStyle w:val="BodyText"/>
        <w:spacing w:before="200" w:line="288" w:lineRule="auto"/>
        <w:ind w:right="110"/>
        <w:rPr>
          <w:w w:val="110"/>
        </w:rPr>
      </w:pPr>
      <w:r w:rsidRPr="00BD5C39">
        <w:rPr>
          <w:w w:val="110"/>
        </w:rPr>
        <w:t xml:space="preserve">int </w:t>
      </w:r>
      <w:proofErr w:type="gramStart"/>
      <w:r w:rsidRPr="00BD5C39">
        <w:rPr>
          <w:w w:val="110"/>
        </w:rPr>
        <w:t>main(</w:t>
      </w:r>
      <w:proofErr w:type="gramEnd"/>
      <w:r w:rsidRPr="00BD5C39">
        <w:rPr>
          <w:w w:val="110"/>
        </w:rPr>
        <w:t>) {</w:t>
      </w:r>
    </w:p>
    <w:p w14:paraId="1927D78B" w14:textId="77777777" w:rsidR="00BD5C39" w:rsidRPr="00BD5C39" w:rsidRDefault="00BD5C39" w:rsidP="00BD5C39">
      <w:pPr>
        <w:pStyle w:val="BodyText"/>
        <w:spacing w:before="200" w:line="288" w:lineRule="auto"/>
        <w:ind w:right="110"/>
        <w:rPr>
          <w:w w:val="110"/>
        </w:rPr>
      </w:pPr>
      <w:r w:rsidRPr="00BD5C39">
        <w:rPr>
          <w:w w:val="110"/>
        </w:rPr>
        <w:t xml:space="preserve">int </w:t>
      </w:r>
      <w:proofErr w:type="spellStart"/>
      <w:proofErr w:type="gramStart"/>
      <w:r w:rsidRPr="00BD5C39">
        <w:rPr>
          <w:w w:val="110"/>
        </w:rPr>
        <w:t>n,i</w:t>
      </w:r>
      <w:proofErr w:type="gramEnd"/>
      <w:r w:rsidRPr="00BD5C39">
        <w:rPr>
          <w:w w:val="110"/>
        </w:rPr>
        <w:t>,rem</w:t>
      </w:r>
      <w:proofErr w:type="spellEnd"/>
      <w:r w:rsidRPr="00BD5C39">
        <w:rPr>
          <w:w w:val="110"/>
        </w:rPr>
        <w:t>;</w:t>
      </w:r>
    </w:p>
    <w:p w14:paraId="28849EC7" w14:textId="77777777" w:rsidR="00BD5C39" w:rsidRPr="00BD5C39" w:rsidRDefault="00BD5C39" w:rsidP="00BD5C39">
      <w:pPr>
        <w:pStyle w:val="BodyText"/>
        <w:spacing w:before="200" w:line="288" w:lineRule="auto"/>
        <w:ind w:right="110"/>
        <w:rPr>
          <w:w w:val="110"/>
        </w:rPr>
      </w:pPr>
      <w:r w:rsidRPr="00BD5C39">
        <w:rPr>
          <w:w w:val="110"/>
        </w:rPr>
        <w:t xml:space="preserve">    </w:t>
      </w:r>
      <w:proofErr w:type="gramStart"/>
      <w:r w:rsidRPr="00BD5C39">
        <w:rPr>
          <w:w w:val="110"/>
        </w:rPr>
        <w:t>printf(</w:t>
      </w:r>
      <w:proofErr w:type="gramEnd"/>
      <w:r w:rsidRPr="00BD5C39">
        <w:rPr>
          <w:w w:val="110"/>
        </w:rPr>
        <w:t>"Enter a number: ");</w:t>
      </w:r>
    </w:p>
    <w:p w14:paraId="02CC0360" w14:textId="77777777" w:rsidR="00BD5C39" w:rsidRPr="00BD5C39" w:rsidRDefault="00BD5C39" w:rsidP="00BD5C39">
      <w:pPr>
        <w:pStyle w:val="BodyText"/>
        <w:spacing w:before="200" w:line="288" w:lineRule="auto"/>
        <w:ind w:right="110"/>
        <w:rPr>
          <w:w w:val="110"/>
        </w:rPr>
      </w:pPr>
      <w:r w:rsidRPr="00BD5C39">
        <w:rPr>
          <w:w w:val="110"/>
        </w:rPr>
        <w:t xml:space="preserve">    scanf("%</w:t>
      </w:r>
      <w:proofErr w:type="spellStart"/>
      <w:r w:rsidRPr="00BD5C39">
        <w:rPr>
          <w:w w:val="110"/>
        </w:rPr>
        <w:t>d</w:t>
      </w:r>
      <w:proofErr w:type="gramStart"/>
      <w:r w:rsidRPr="00BD5C39">
        <w:rPr>
          <w:w w:val="110"/>
        </w:rPr>
        <w:t>",&amp;</w:t>
      </w:r>
      <w:proofErr w:type="gramEnd"/>
      <w:r w:rsidRPr="00BD5C39">
        <w:rPr>
          <w:w w:val="110"/>
        </w:rPr>
        <w:t>n</w:t>
      </w:r>
      <w:proofErr w:type="spellEnd"/>
      <w:r w:rsidRPr="00BD5C39">
        <w:rPr>
          <w:w w:val="110"/>
        </w:rPr>
        <w:t>);</w:t>
      </w:r>
    </w:p>
    <w:p w14:paraId="67AA2D80" w14:textId="77777777" w:rsidR="00BD5C39" w:rsidRPr="00BD5C39" w:rsidRDefault="00BD5C39" w:rsidP="00BD5C39">
      <w:pPr>
        <w:pStyle w:val="BodyText"/>
        <w:spacing w:before="200" w:line="288" w:lineRule="auto"/>
        <w:ind w:right="110"/>
        <w:rPr>
          <w:w w:val="110"/>
        </w:rPr>
      </w:pPr>
      <w:r w:rsidRPr="00BD5C39">
        <w:rPr>
          <w:w w:val="110"/>
        </w:rPr>
        <w:t xml:space="preserve">    for (</w:t>
      </w:r>
      <w:proofErr w:type="spellStart"/>
      <w:r w:rsidRPr="00BD5C39">
        <w:rPr>
          <w:w w:val="110"/>
        </w:rPr>
        <w:t>i</w:t>
      </w:r>
      <w:proofErr w:type="spellEnd"/>
      <w:r w:rsidRPr="00BD5C39">
        <w:rPr>
          <w:w w:val="110"/>
        </w:rPr>
        <w:t>=</w:t>
      </w:r>
      <w:proofErr w:type="gramStart"/>
      <w:r w:rsidRPr="00BD5C39">
        <w:rPr>
          <w:w w:val="110"/>
        </w:rPr>
        <w:t>2;i</w:t>
      </w:r>
      <w:proofErr w:type="gramEnd"/>
      <w:r w:rsidRPr="00BD5C39">
        <w:rPr>
          <w:w w:val="110"/>
        </w:rPr>
        <w:t>&lt;=</w:t>
      </w:r>
      <w:proofErr w:type="spellStart"/>
      <w:proofErr w:type="gramStart"/>
      <w:r w:rsidRPr="00BD5C39">
        <w:rPr>
          <w:w w:val="110"/>
        </w:rPr>
        <w:t>n;i</w:t>
      </w:r>
      <w:proofErr w:type="spellEnd"/>
      <w:proofErr w:type="gramEnd"/>
      <w:r w:rsidRPr="00BD5C39">
        <w:rPr>
          <w:w w:val="110"/>
        </w:rPr>
        <w:t>+</w:t>
      </w:r>
      <w:proofErr w:type="gramStart"/>
      <w:r w:rsidRPr="00BD5C39">
        <w:rPr>
          <w:w w:val="110"/>
        </w:rPr>
        <w:t>+){</w:t>
      </w:r>
      <w:proofErr w:type="gramEnd"/>
    </w:p>
    <w:p w14:paraId="06A0671D" w14:textId="77777777" w:rsidR="00BD5C39" w:rsidRPr="00BD5C39" w:rsidRDefault="00BD5C39" w:rsidP="00BD5C39">
      <w:pPr>
        <w:pStyle w:val="BodyText"/>
        <w:spacing w:before="200" w:line="288" w:lineRule="auto"/>
        <w:ind w:right="110"/>
        <w:rPr>
          <w:w w:val="110"/>
        </w:rPr>
      </w:pPr>
      <w:r w:rsidRPr="00BD5C39">
        <w:rPr>
          <w:w w:val="110"/>
        </w:rPr>
        <w:t xml:space="preserve">       rem = </w:t>
      </w:r>
      <w:proofErr w:type="spellStart"/>
      <w:r w:rsidRPr="00BD5C39">
        <w:rPr>
          <w:w w:val="110"/>
        </w:rPr>
        <w:t>n%i</w:t>
      </w:r>
      <w:proofErr w:type="spellEnd"/>
      <w:r w:rsidRPr="00BD5C39">
        <w:rPr>
          <w:w w:val="110"/>
        </w:rPr>
        <w:t>;</w:t>
      </w:r>
    </w:p>
    <w:p w14:paraId="52A08552" w14:textId="77777777" w:rsidR="00BD5C39" w:rsidRPr="00BD5C39" w:rsidRDefault="00BD5C39" w:rsidP="00BD5C39">
      <w:pPr>
        <w:pStyle w:val="BodyText"/>
        <w:spacing w:before="200" w:line="288" w:lineRule="auto"/>
        <w:ind w:right="110"/>
        <w:rPr>
          <w:w w:val="110"/>
        </w:rPr>
      </w:pPr>
      <w:r w:rsidRPr="00BD5C39">
        <w:rPr>
          <w:w w:val="110"/>
        </w:rPr>
        <w:t xml:space="preserve">        if (rem==0 &amp;&amp; </w:t>
      </w:r>
      <w:proofErr w:type="spellStart"/>
      <w:r w:rsidRPr="00BD5C39">
        <w:rPr>
          <w:w w:val="110"/>
        </w:rPr>
        <w:t>i</w:t>
      </w:r>
      <w:proofErr w:type="spellEnd"/>
      <w:r w:rsidRPr="00BD5C39">
        <w:rPr>
          <w:w w:val="110"/>
        </w:rPr>
        <w:t>&lt;n)</w:t>
      </w:r>
    </w:p>
    <w:p w14:paraId="7327870F" w14:textId="77777777" w:rsidR="00BD5C39" w:rsidRPr="00BD5C39" w:rsidRDefault="00BD5C39" w:rsidP="00BD5C39">
      <w:pPr>
        <w:pStyle w:val="BodyText"/>
        <w:spacing w:before="200" w:line="288" w:lineRule="auto"/>
        <w:ind w:right="110"/>
        <w:rPr>
          <w:w w:val="110"/>
        </w:rPr>
      </w:pPr>
      <w:r w:rsidRPr="00BD5C39">
        <w:rPr>
          <w:w w:val="110"/>
        </w:rPr>
        <w:t xml:space="preserve">        {</w:t>
      </w:r>
    </w:p>
    <w:p w14:paraId="4E753658" w14:textId="77777777" w:rsidR="00BD5C39" w:rsidRPr="00BD5C39" w:rsidRDefault="00BD5C39" w:rsidP="00BD5C39">
      <w:pPr>
        <w:pStyle w:val="BodyText"/>
        <w:spacing w:before="200" w:line="288" w:lineRule="auto"/>
        <w:ind w:right="110"/>
        <w:rPr>
          <w:w w:val="110"/>
        </w:rPr>
      </w:pPr>
      <w:r w:rsidRPr="00BD5C39">
        <w:rPr>
          <w:w w:val="110"/>
        </w:rPr>
        <w:t xml:space="preserve">            </w:t>
      </w:r>
      <w:proofErr w:type="gramStart"/>
      <w:r w:rsidRPr="00BD5C39">
        <w:rPr>
          <w:w w:val="110"/>
        </w:rPr>
        <w:t>printf(</w:t>
      </w:r>
      <w:proofErr w:type="gramEnd"/>
      <w:r w:rsidRPr="00BD5C39">
        <w:rPr>
          <w:w w:val="110"/>
        </w:rPr>
        <w:t xml:space="preserve">"Number is </w:t>
      </w:r>
      <w:proofErr w:type="spellStart"/>
      <w:r w:rsidRPr="00BD5C39">
        <w:rPr>
          <w:w w:val="110"/>
        </w:rPr>
        <w:t>non prime</w:t>
      </w:r>
      <w:proofErr w:type="spellEnd"/>
      <w:r w:rsidRPr="00BD5C39">
        <w:rPr>
          <w:w w:val="110"/>
        </w:rPr>
        <w:t>");</w:t>
      </w:r>
    </w:p>
    <w:p w14:paraId="01B2BD64" w14:textId="77777777" w:rsidR="00BD5C39" w:rsidRPr="00BD5C39" w:rsidRDefault="00BD5C39" w:rsidP="00BD5C39">
      <w:pPr>
        <w:pStyle w:val="BodyText"/>
        <w:spacing w:before="200" w:line="288" w:lineRule="auto"/>
        <w:ind w:right="110"/>
        <w:rPr>
          <w:w w:val="110"/>
        </w:rPr>
      </w:pPr>
      <w:r w:rsidRPr="00BD5C39">
        <w:rPr>
          <w:w w:val="110"/>
        </w:rPr>
        <w:t xml:space="preserve">        } </w:t>
      </w:r>
    </w:p>
    <w:p w14:paraId="41185CA0" w14:textId="77777777" w:rsidR="00BD5C39" w:rsidRPr="00BD5C39" w:rsidRDefault="00BD5C39" w:rsidP="00BD5C39">
      <w:pPr>
        <w:pStyle w:val="BodyText"/>
        <w:spacing w:before="200" w:line="288" w:lineRule="auto"/>
        <w:ind w:right="110"/>
        <w:rPr>
          <w:w w:val="110"/>
        </w:rPr>
      </w:pPr>
      <w:r w:rsidRPr="00BD5C39">
        <w:rPr>
          <w:w w:val="110"/>
        </w:rPr>
        <w:t xml:space="preserve">        else </w:t>
      </w:r>
    </w:p>
    <w:p w14:paraId="5EA641EA" w14:textId="77777777" w:rsidR="00BD5C39" w:rsidRPr="00BD5C39" w:rsidRDefault="00BD5C39" w:rsidP="00BD5C39">
      <w:pPr>
        <w:pStyle w:val="BodyText"/>
        <w:spacing w:before="200" w:line="288" w:lineRule="auto"/>
        <w:ind w:right="110"/>
        <w:rPr>
          <w:w w:val="110"/>
        </w:rPr>
      </w:pPr>
      <w:r w:rsidRPr="00BD5C39">
        <w:rPr>
          <w:w w:val="110"/>
        </w:rPr>
        <w:t xml:space="preserve">        {</w:t>
      </w:r>
    </w:p>
    <w:p w14:paraId="2B3B8C0B" w14:textId="77777777" w:rsidR="00BD5C39" w:rsidRPr="00BD5C39" w:rsidRDefault="00BD5C39" w:rsidP="00BD5C39">
      <w:pPr>
        <w:pStyle w:val="BodyText"/>
        <w:spacing w:before="200" w:line="288" w:lineRule="auto"/>
        <w:ind w:right="110"/>
        <w:rPr>
          <w:w w:val="110"/>
        </w:rPr>
      </w:pPr>
      <w:r w:rsidRPr="00BD5C39">
        <w:rPr>
          <w:w w:val="110"/>
        </w:rPr>
        <w:t xml:space="preserve">            </w:t>
      </w:r>
      <w:proofErr w:type="gramStart"/>
      <w:r w:rsidRPr="00BD5C39">
        <w:rPr>
          <w:w w:val="110"/>
        </w:rPr>
        <w:t>printf(</w:t>
      </w:r>
      <w:proofErr w:type="gramEnd"/>
      <w:r w:rsidRPr="00BD5C39">
        <w:rPr>
          <w:w w:val="110"/>
        </w:rPr>
        <w:t>"Number is prime");</w:t>
      </w:r>
    </w:p>
    <w:p w14:paraId="26785A43" w14:textId="77777777" w:rsidR="00BD5C39" w:rsidRPr="00BD5C39" w:rsidRDefault="00BD5C39" w:rsidP="00BD5C39">
      <w:pPr>
        <w:pStyle w:val="BodyText"/>
        <w:spacing w:before="200" w:line="288" w:lineRule="auto"/>
        <w:ind w:right="110"/>
        <w:rPr>
          <w:w w:val="110"/>
        </w:rPr>
      </w:pPr>
      <w:r w:rsidRPr="00BD5C39">
        <w:rPr>
          <w:w w:val="110"/>
        </w:rPr>
        <w:t xml:space="preserve">        } </w:t>
      </w:r>
    </w:p>
    <w:p w14:paraId="722B9521" w14:textId="77777777" w:rsidR="00BD5C39" w:rsidRPr="00BD5C39" w:rsidRDefault="00BD5C39" w:rsidP="00BD5C39">
      <w:pPr>
        <w:pStyle w:val="BodyText"/>
        <w:spacing w:before="200" w:line="288" w:lineRule="auto"/>
        <w:ind w:right="110"/>
        <w:rPr>
          <w:w w:val="110"/>
        </w:rPr>
      </w:pPr>
      <w:r w:rsidRPr="00BD5C39">
        <w:rPr>
          <w:w w:val="110"/>
        </w:rPr>
        <w:t xml:space="preserve">        break;</w:t>
      </w:r>
    </w:p>
    <w:p w14:paraId="0D04F632" w14:textId="77777777" w:rsidR="00BD5C39" w:rsidRPr="00BD5C39" w:rsidRDefault="00BD5C39" w:rsidP="00BD5C39">
      <w:pPr>
        <w:pStyle w:val="BodyText"/>
        <w:spacing w:before="200" w:line="288" w:lineRule="auto"/>
        <w:ind w:right="110"/>
        <w:rPr>
          <w:w w:val="110"/>
        </w:rPr>
      </w:pPr>
      <w:r w:rsidRPr="00BD5C39">
        <w:rPr>
          <w:w w:val="110"/>
        </w:rPr>
        <w:t xml:space="preserve">    }</w:t>
      </w:r>
    </w:p>
    <w:p w14:paraId="1265A286" w14:textId="77777777" w:rsidR="00BD5C39" w:rsidRPr="00BD5C39" w:rsidRDefault="00BD5C39" w:rsidP="00BD5C39">
      <w:pPr>
        <w:pStyle w:val="BodyText"/>
        <w:spacing w:before="200" w:line="288" w:lineRule="auto"/>
        <w:ind w:right="110"/>
        <w:rPr>
          <w:w w:val="110"/>
        </w:rPr>
      </w:pPr>
      <w:r w:rsidRPr="00BD5C39">
        <w:rPr>
          <w:w w:val="110"/>
        </w:rPr>
        <w:t xml:space="preserve">    return 0;</w:t>
      </w:r>
    </w:p>
    <w:p w14:paraId="2EDD9094" w14:textId="77777777" w:rsidR="00822651" w:rsidRDefault="00BD5C39" w:rsidP="00BD5C39">
      <w:pPr>
        <w:pStyle w:val="BodyText"/>
        <w:spacing w:before="200" w:line="288" w:lineRule="auto"/>
        <w:ind w:right="110"/>
        <w:rPr>
          <w:w w:val="110"/>
        </w:rPr>
      </w:pPr>
      <w:r w:rsidRPr="00BD5C39">
        <w:rPr>
          <w:w w:val="110"/>
        </w:rPr>
        <w:t>}</w:t>
      </w:r>
    </w:p>
    <w:p w14:paraId="7514762E" w14:textId="77777777" w:rsidR="00BD5C39" w:rsidRDefault="00BD5C39" w:rsidP="00BD5C39">
      <w:pPr>
        <w:pStyle w:val="BodyText"/>
        <w:spacing w:before="200" w:line="288" w:lineRule="auto"/>
        <w:ind w:right="110"/>
        <w:rPr>
          <w:w w:val="110"/>
        </w:rPr>
      </w:pPr>
    </w:p>
    <w:p w14:paraId="449C7AA1" w14:textId="77777777" w:rsidR="00BD5C39" w:rsidRDefault="00BD5C39" w:rsidP="00BD5C39">
      <w:pPr>
        <w:pStyle w:val="BodyText"/>
        <w:spacing w:before="200" w:line="288" w:lineRule="auto"/>
        <w:ind w:right="110"/>
        <w:rPr>
          <w:w w:val="110"/>
        </w:rPr>
      </w:pPr>
      <w:r w:rsidRPr="00BD5C39">
        <w:rPr>
          <w:w w:val="110"/>
        </w:rPr>
        <w:drawing>
          <wp:inline distT="0" distB="0" distL="0" distR="0" wp14:anchorId="17A4FC3A" wp14:editId="0F99AA58">
            <wp:extent cx="2497016" cy="1415420"/>
            <wp:effectExtent l="0" t="0" r="0" b="0"/>
            <wp:docPr id="173019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92863" name=""/>
                    <pic:cNvPicPr/>
                  </pic:nvPicPr>
                  <pic:blipFill>
                    <a:blip r:embed="rId13"/>
                    <a:stretch>
                      <a:fillRect/>
                    </a:stretch>
                  </pic:blipFill>
                  <pic:spPr>
                    <a:xfrm>
                      <a:off x="0" y="0"/>
                      <a:ext cx="2504182" cy="1419482"/>
                    </a:xfrm>
                    <a:prstGeom prst="rect">
                      <a:avLst/>
                    </a:prstGeom>
                  </pic:spPr>
                </pic:pic>
              </a:graphicData>
            </a:graphic>
          </wp:inline>
        </w:drawing>
      </w:r>
      <w:r w:rsidRPr="00BD5C39">
        <w:rPr>
          <w:w w:val="110"/>
        </w:rPr>
        <w:drawing>
          <wp:inline distT="0" distB="0" distL="0" distR="0" wp14:anchorId="0F34E622" wp14:editId="21F1C4B5">
            <wp:extent cx="2420816" cy="1483082"/>
            <wp:effectExtent l="0" t="0" r="0" b="3175"/>
            <wp:docPr id="88726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3159" name=""/>
                    <pic:cNvPicPr/>
                  </pic:nvPicPr>
                  <pic:blipFill>
                    <a:blip r:embed="rId14"/>
                    <a:stretch>
                      <a:fillRect/>
                    </a:stretch>
                  </pic:blipFill>
                  <pic:spPr>
                    <a:xfrm>
                      <a:off x="0" y="0"/>
                      <a:ext cx="2426437" cy="1486526"/>
                    </a:xfrm>
                    <a:prstGeom prst="rect">
                      <a:avLst/>
                    </a:prstGeom>
                  </pic:spPr>
                </pic:pic>
              </a:graphicData>
            </a:graphic>
          </wp:inline>
        </w:drawing>
      </w:r>
    </w:p>
    <w:p w14:paraId="59747BB6" w14:textId="1A1E3E25" w:rsidR="00CA085A" w:rsidRDefault="00CA085A" w:rsidP="00BD5C39">
      <w:pPr>
        <w:pStyle w:val="BodyText"/>
        <w:spacing w:before="200" w:line="288" w:lineRule="auto"/>
        <w:ind w:right="110"/>
        <w:rPr>
          <w:w w:val="110"/>
        </w:rPr>
        <w:sectPr w:rsidR="00CA085A">
          <w:pgSz w:w="11910" w:h="16840"/>
          <w:pgMar w:top="1920" w:right="1275" w:bottom="400" w:left="1275" w:header="703" w:footer="202" w:gutter="0"/>
          <w:cols w:space="720"/>
        </w:sectPr>
      </w:pPr>
      <w:r w:rsidRPr="00CA085A">
        <w:rPr>
          <w:w w:val="110"/>
        </w:rPr>
        <w:lastRenderedPageBreak/>
        <w:drawing>
          <wp:inline distT="0" distB="0" distL="0" distR="0" wp14:anchorId="1542C153" wp14:editId="7B71F893">
            <wp:extent cx="5933879" cy="4255477"/>
            <wp:effectExtent l="0" t="0" r="0" b="0"/>
            <wp:docPr id="162287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4376" name=""/>
                    <pic:cNvPicPr/>
                  </pic:nvPicPr>
                  <pic:blipFill>
                    <a:blip r:embed="rId15"/>
                    <a:stretch>
                      <a:fillRect/>
                    </a:stretch>
                  </pic:blipFill>
                  <pic:spPr>
                    <a:xfrm>
                      <a:off x="0" y="0"/>
                      <a:ext cx="5938194" cy="4258571"/>
                    </a:xfrm>
                    <a:prstGeom prst="rect">
                      <a:avLst/>
                    </a:prstGeom>
                  </pic:spPr>
                </pic:pic>
              </a:graphicData>
            </a:graphic>
          </wp:inline>
        </w:drawing>
      </w:r>
    </w:p>
    <w:p w14:paraId="64BACA15" w14:textId="77777777" w:rsidR="00822651" w:rsidRDefault="00000000">
      <w:pPr>
        <w:pStyle w:val="Heading2"/>
        <w:ind w:left="0"/>
      </w:pPr>
      <w:r>
        <w:rPr>
          <w:w w:val="105"/>
        </w:rPr>
        <w:lastRenderedPageBreak/>
        <w:t>Task</w:t>
      </w:r>
      <w:r>
        <w:rPr>
          <w:spacing w:val="33"/>
          <w:w w:val="105"/>
        </w:rPr>
        <w:t xml:space="preserve"> </w:t>
      </w:r>
      <w:proofErr w:type="gramStart"/>
      <w:r>
        <w:rPr>
          <w:w w:val="105"/>
        </w:rPr>
        <w:t>3</w:t>
      </w:r>
      <w:r>
        <w:rPr>
          <w:spacing w:val="32"/>
          <w:w w:val="105"/>
        </w:rPr>
        <w:t xml:space="preserve"> </w:t>
      </w:r>
      <w:r>
        <w:rPr>
          <w:w w:val="105"/>
        </w:rPr>
        <w:t>:</w:t>
      </w:r>
      <w:proofErr w:type="gramEnd"/>
      <w:r>
        <w:rPr>
          <w:spacing w:val="66"/>
          <w:w w:val="105"/>
        </w:rPr>
        <w:t xml:space="preserve"> </w:t>
      </w:r>
      <w:r>
        <w:rPr>
          <w:w w:val="105"/>
        </w:rPr>
        <w:t>Fibonacci</w:t>
      </w:r>
      <w:r>
        <w:rPr>
          <w:spacing w:val="33"/>
          <w:w w:val="105"/>
        </w:rPr>
        <w:t xml:space="preserve"> </w:t>
      </w:r>
      <w:r>
        <w:rPr>
          <w:w w:val="105"/>
        </w:rPr>
        <w:t>Series</w:t>
      </w:r>
      <w:r>
        <w:rPr>
          <w:spacing w:val="32"/>
          <w:w w:val="105"/>
        </w:rPr>
        <w:t xml:space="preserve"> </w:t>
      </w:r>
      <w:r>
        <w:rPr>
          <w:w w:val="105"/>
        </w:rPr>
        <w:t>with</w:t>
      </w:r>
      <w:r>
        <w:rPr>
          <w:spacing w:val="33"/>
          <w:w w:val="105"/>
        </w:rPr>
        <w:t xml:space="preserve"> </w:t>
      </w:r>
      <w:r>
        <w:rPr>
          <w:spacing w:val="-2"/>
          <w:w w:val="105"/>
        </w:rPr>
        <w:t>Analysis</w:t>
      </w:r>
    </w:p>
    <w:p w14:paraId="6CE78714" w14:textId="77777777" w:rsidR="00822651" w:rsidRDefault="00000000">
      <w:pPr>
        <w:pStyle w:val="BodyText"/>
        <w:spacing w:before="200" w:line="288" w:lineRule="auto"/>
        <w:ind w:left="165"/>
      </w:pPr>
      <w:r>
        <w:rPr>
          <w:w w:val="105"/>
        </w:rPr>
        <w:t>Write a C program</w:t>
      </w:r>
      <w:r>
        <w:rPr>
          <w:spacing w:val="-1"/>
          <w:w w:val="105"/>
        </w:rPr>
        <w:t xml:space="preserve"> </w:t>
      </w:r>
      <w:r>
        <w:rPr>
          <w:w w:val="105"/>
        </w:rPr>
        <w:t>that</w:t>
      </w:r>
      <w:r>
        <w:rPr>
          <w:spacing w:val="-1"/>
          <w:w w:val="105"/>
        </w:rPr>
        <w:t xml:space="preserve"> </w:t>
      </w:r>
      <w:r>
        <w:rPr>
          <w:w w:val="105"/>
        </w:rPr>
        <w:t>uses a while loop to generate the first</w:t>
      </w:r>
      <w:r>
        <w:rPr>
          <w:spacing w:val="-1"/>
          <w:w w:val="105"/>
        </w:rPr>
        <w:t xml:space="preserve"> </w:t>
      </w:r>
      <w:r>
        <w:rPr>
          <w:w w:val="105"/>
        </w:rPr>
        <w:t>N</w:t>
      </w:r>
      <w:r>
        <w:rPr>
          <w:spacing w:val="-1"/>
          <w:w w:val="105"/>
        </w:rPr>
        <w:t xml:space="preserve"> </w:t>
      </w:r>
      <w:r>
        <w:rPr>
          <w:w w:val="105"/>
        </w:rPr>
        <w:t xml:space="preserve">terms of the </w:t>
      </w:r>
      <w:r>
        <w:rPr>
          <w:rFonts w:ascii="Georgia"/>
          <w:b/>
          <w:w w:val="105"/>
        </w:rPr>
        <w:t>Fibonacci series</w:t>
      </w:r>
      <w:r>
        <w:rPr>
          <w:w w:val="105"/>
        </w:rPr>
        <w:t>, and additionally:</w:t>
      </w:r>
    </w:p>
    <w:p w14:paraId="09360959" w14:textId="77777777" w:rsidR="00822651" w:rsidRDefault="00000000">
      <w:pPr>
        <w:pStyle w:val="ListParagraph"/>
        <w:numPr>
          <w:ilvl w:val="1"/>
          <w:numId w:val="2"/>
        </w:numPr>
        <w:tabs>
          <w:tab w:val="left" w:pos="749"/>
        </w:tabs>
        <w:spacing w:before="200"/>
        <w:ind w:left="749" w:hanging="233"/>
        <w:rPr>
          <w:sz w:val="24"/>
        </w:rPr>
      </w:pPr>
      <w:r>
        <w:rPr>
          <w:sz w:val="24"/>
        </w:rPr>
        <w:t>Displays</w:t>
      </w:r>
      <w:r>
        <w:rPr>
          <w:spacing w:val="15"/>
          <w:sz w:val="24"/>
        </w:rPr>
        <w:t xml:space="preserve"> </w:t>
      </w:r>
      <w:r>
        <w:rPr>
          <w:sz w:val="24"/>
        </w:rPr>
        <w:t>the</w:t>
      </w:r>
      <w:r>
        <w:rPr>
          <w:spacing w:val="14"/>
          <w:sz w:val="24"/>
        </w:rPr>
        <w:t xml:space="preserve"> </w:t>
      </w:r>
      <w:r>
        <w:rPr>
          <w:rFonts w:ascii="Georgia" w:hAnsi="Georgia"/>
          <w:b/>
          <w:sz w:val="24"/>
        </w:rPr>
        <w:t>sum</w:t>
      </w:r>
      <w:r>
        <w:rPr>
          <w:rFonts w:ascii="Georgia" w:hAnsi="Georgia"/>
          <w:b/>
          <w:spacing w:val="14"/>
          <w:sz w:val="24"/>
        </w:rPr>
        <w:t xml:space="preserve"> </w:t>
      </w:r>
      <w:r>
        <w:rPr>
          <w:sz w:val="24"/>
        </w:rPr>
        <w:t>of</w:t>
      </w:r>
      <w:r>
        <w:rPr>
          <w:spacing w:val="15"/>
          <w:sz w:val="24"/>
        </w:rPr>
        <w:t xml:space="preserve"> </w:t>
      </w:r>
      <w:r>
        <w:rPr>
          <w:sz w:val="24"/>
        </w:rPr>
        <w:t>all</w:t>
      </w:r>
      <w:r>
        <w:rPr>
          <w:spacing w:val="14"/>
          <w:sz w:val="24"/>
        </w:rPr>
        <w:t xml:space="preserve"> </w:t>
      </w:r>
      <w:r>
        <w:rPr>
          <w:sz w:val="24"/>
        </w:rPr>
        <w:t>N</w:t>
      </w:r>
      <w:r>
        <w:rPr>
          <w:spacing w:val="14"/>
          <w:sz w:val="24"/>
        </w:rPr>
        <w:t xml:space="preserve"> </w:t>
      </w:r>
      <w:r>
        <w:rPr>
          <w:spacing w:val="-2"/>
          <w:sz w:val="24"/>
        </w:rPr>
        <w:t>terms.</w:t>
      </w:r>
    </w:p>
    <w:p w14:paraId="79115134" w14:textId="77777777" w:rsidR="00822651" w:rsidRDefault="00000000">
      <w:pPr>
        <w:pStyle w:val="ListParagraph"/>
        <w:tabs>
          <w:tab w:val="left" w:pos="749"/>
        </w:tabs>
        <w:spacing w:before="200"/>
        <w:ind w:left="0" w:firstLine="0"/>
        <w:rPr>
          <w:sz w:val="24"/>
        </w:rPr>
      </w:pPr>
      <w:r>
        <w:rPr>
          <w:sz w:val="24"/>
        </w:rPr>
        <w:t>#include&lt;stdio.h&gt;</w:t>
      </w:r>
    </w:p>
    <w:p w14:paraId="286528BC" w14:textId="77777777" w:rsidR="00822651" w:rsidRDefault="00000000">
      <w:pPr>
        <w:pStyle w:val="ListParagraph"/>
        <w:tabs>
          <w:tab w:val="left" w:pos="749"/>
        </w:tabs>
        <w:spacing w:before="200"/>
        <w:ind w:left="0" w:firstLine="0"/>
        <w:rPr>
          <w:sz w:val="24"/>
        </w:rPr>
      </w:pPr>
      <w:r>
        <w:rPr>
          <w:sz w:val="24"/>
        </w:rPr>
        <w:t xml:space="preserve">int </w:t>
      </w:r>
      <w:proofErr w:type="gramStart"/>
      <w:r>
        <w:rPr>
          <w:sz w:val="24"/>
        </w:rPr>
        <w:t>main(){</w:t>
      </w:r>
      <w:proofErr w:type="gramEnd"/>
    </w:p>
    <w:p w14:paraId="4BD87D0D" w14:textId="77777777" w:rsidR="00822651" w:rsidRDefault="00000000">
      <w:pPr>
        <w:pStyle w:val="ListParagraph"/>
        <w:tabs>
          <w:tab w:val="left" w:pos="749"/>
        </w:tabs>
        <w:spacing w:before="200"/>
        <w:ind w:left="0" w:firstLine="0"/>
        <w:rPr>
          <w:sz w:val="24"/>
        </w:rPr>
      </w:pPr>
      <w:r>
        <w:rPr>
          <w:sz w:val="24"/>
        </w:rPr>
        <w:t xml:space="preserve">int </w:t>
      </w:r>
      <w:proofErr w:type="spellStart"/>
      <w:r>
        <w:rPr>
          <w:sz w:val="24"/>
        </w:rPr>
        <w:t>i</w:t>
      </w:r>
      <w:proofErr w:type="spellEnd"/>
      <w:r>
        <w:rPr>
          <w:sz w:val="24"/>
        </w:rPr>
        <w:t>=</w:t>
      </w:r>
      <w:proofErr w:type="gramStart"/>
      <w:r>
        <w:rPr>
          <w:sz w:val="24"/>
        </w:rPr>
        <w:t>1,f</w:t>
      </w:r>
      <w:proofErr w:type="gramEnd"/>
      <w:r>
        <w:rPr>
          <w:sz w:val="24"/>
        </w:rPr>
        <w:t>1=</w:t>
      </w:r>
      <w:proofErr w:type="gramStart"/>
      <w:r>
        <w:rPr>
          <w:sz w:val="24"/>
        </w:rPr>
        <w:t>0,f</w:t>
      </w:r>
      <w:proofErr w:type="gramEnd"/>
      <w:r>
        <w:rPr>
          <w:sz w:val="24"/>
        </w:rPr>
        <w:t>2=</w:t>
      </w:r>
      <w:proofErr w:type="gramStart"/>
      <w:r>
        <w:rPr>
          <w:sz w:val="24"/>
        </w:rPr>
        <w:t>1,f</w:t>
      </w:r>
      <w:proofErr w:type="gramEnd"/>
      <w:r>
        <w:rPr>
          <w:sz w:val="24"/>
        </w:rPr>
        <w:t>3;</w:t>
      </w:r>
    </w:p>
    <w:p w14:paraId="4B4243DF" w14:textId="77777777" w:rsidR="00822651" w:rsidRDefault="00000000">
      <w:pPr>
        <w:pStyle w:val="ListParagraph"/>
        <w:tabs>
          <w:tab w:val="left" w:pos="749"/>
        </w:tabs>
        <w:spacing w:before="200"/>
        <w:ind w:left="0" w:firstLine="0"/>
        <w:rPr>
          <w:sz w:val="24"/>
        </w:rPr>
      </w:pPr>
      <w:r>
        <w:rPr>
          <w:sz w:val="24"/>
        </w:rPr>
        <w:t xml:space="preserve">    </w:t>
      </w:r>
      <w:proofErr w:type="gramStart"/>
      <w:r>
        <w:rPr>
          <w:sz w:val="24"/>
        </w:rPr>
        <w:t>printf(</w:t>
      </w:r>
      <w:proofErr w:type="gramEnd"/>
      <w:r>
        <w:rPr>
          <w:sz w:val="24"/>
        </w:rPr>
        <w:t>"Fibonacci Series is:\</w:t>
      </w:r>
      <w:proofErr w:type="spellStart"/>
      <w:r>
        <w:rPr>
          <w:sz w:val="24"/>
        </w:rPr>
        <w:t>n%d</w:t>
      </w:r>
      <w:proofErr w:type="spellEnd"/>
      <w:r>
        <w:rPr>
          <w:sz w:val="24"/>
        </w:rPr>
        <w:t>\</w:t>
      </w:r>
      <w:proofErr w:type="spellStart"/>
      <w:r>
        <w:rPr>
          <w:sz w:val="24"/>
        </w:rPr>
        <w:t>n%d</w:t>
      </w:r>
      <w:proofErr w:type="spellEnd"/>
      <w:r>
        <w:rPr>
          <w:sz w:val="24"/>
        </w:rPr>
        <w:t>\n</w:t>
      </w:r>
      <w:proofErr w:type="gramStart"/>
      <w:r>
        <w:rPr>
          <w:sz w:val="24"/>
        </w:rPr>
        <w:t>",f1,f</w:t>
      </w:r>
      <w:proofErr w:type="gramEnd"/>
      <w:r>
        <w:rPr>
          <w:sz w:val="24"/>
        </w:rPr>
        <w:t>2);</w:t>
      </w:r>
    </w:p>
    <w:p w14:paraId="4832AE48" w14:textId="77777777" w:rsidR="00822651" w:rsidRDefault="00000000">
      <w:pPr>
        <w:pStyle w:val="ListParagraph"/>
        <w:tabs>
          <w:tab w:val="left" w:pos="749"/>
        </w:tabs>
        <w:spacing w:before="200"/>
        <w:ind w:left="0" w:firstLine="0"/>
        <w:rPr>
          <w:sz w:val="24"/>
        </w:rPr>
      </w:pPr>
      <w:r>
        <w:rPr>
          <w:sz w:val="24"/>
        </w:rPr>
        <w:t>while(</w:t>
      </w:r>
      <w:proofErr w:type="spellStart"/>
      <w:r>
        <w:rPr>
          <w:sz w:val="24"/>
        </w:rPr>
        <w:t>i</w:t>
      </w:r>
      <w:proofErr w:type="spellEnd"/>
      <w:r>
        <w:rPr>
          <w:sz w:val="24"/>
        </w:rPr>
        <w:t>&lt;=10)</w:t>
      </w:r>
    </w:p>
    <w:p w14:paraId="5B54EC0D" w14:textId="77777777" w:rsidR="00822651" w:rsidRDefault="00000000">
      <w:pPr>
        <w:pStyle w:val="ListParagraph"/>
        <w:tabs>
          <w:tab w:val="left" w:pos="749"/>
        </w:tabs>
        <w:spacing w:before="200"/>
        <w:ind w:left="0" w:firstLine="0"/>
        <w:rPr>
          <w:sz w:val="24"/>
        </w:rPr>
      </w:pPr>
      <w:r>
        <w:rPr>
          <w:sz w:val="24"/>
        </w:rPr>
        <w:t xml:space="preserve">    {</w:t>
      </w:r>
    </w:p>
    <w:p w14:paraId="63F09E24" w14:textId="77777777" w:rsidR="00822651" w:rsidRDefault="00000000">
      <w:pPr>
        <w:pStyle w:val="ListParagraph"/>
        <w:tabs>
          <w:tab w:val="left" w:pos="749"/>
        </w:tabs>
        <w:spacing w:before="200"/>
        <w:ind w:left="0" w:firstLine="0"/>
        <w:rPr>
          <w:sz w:val="24"/>
        </w:rPr>
      </w:pPr>
      <w:r>
        <w:rPr>
          <w:sz w:val="24"/>
        </w:rPr>
        <w:t xml:space="preserve">        f3=f1+f2;</w:t>
      </w:r>
    </w:p>
    <w:p w14:paraId="20EFA8BE" w14:textId="77777777" w:rsidR="00822651" w:rsidRDefault="00000000">
      <w:pPr>
        <w:pStyle w:val="ListParagraph"/>
        <w:tabs>
          <w:tab w:val="left" w:pos="749"/>
        </w:tabs>
        <w:spacing w:before="200"/>
        <w:ind w:left="0" w:firstLine="0"/>
        <w:rPr>
          <w:sz w:val="24"/>
        </w:rPr>
      </w:pPr>
      <w:r>
        <w:rPr>
          <w:sz w:val="24"/>
        </w:rPr>
        <w:t xml:space="preserve">        printf("%d\n</w:t>
      </w:r>
      <w:proofErr w:type="gramStart"/>
      <w:r>
        <w:rPr>
          <w:sz w:val="24"/>
        </w:rPr>
        <w:t>",f</w:t>
      </w:r>
      <w:proofErr w:type="gramEnd"/>
      <w:r>
        <w:rPr>
          <w:sz w:val="24"/>
        </w:rPr>
        <w:t>3);</w:t>
      </w:r>
    </w:p>
    <w:p w14:paraId="25293673" w14:textId="77777777" w:rsidR="00822651" w:rsidRDefault="00000000">
      <w:pPr>
        <w:pStyle w:val="ListParagraph"/>
        <w:tabs>
          <w:tab w:val="left" w:pos="749"/>
        </w:tabs>
        <w:spacing w:before="200"/>
        <w:ind w:left="0" w:firstLine="0"/>
        <w:rPr>
          <w:sz w:val="24"/>
        </w:rPr>
      </w:pPr>
      <w:r>
        <w:rPr>
          <w:sz w:val="24"/>
        </w:rPr>
        <w:t xml:space="preserve">        f1=f2;</w:t>
      </w:r>
    </w:p>
    <w:p w14:paraId="391AA0CF" w14:textId="77777777" w:rsidR="00822651" w:rsidRDefault="00000000">
      <w:pPr>
        <w:pStyle w:val="ListParagraph"/>
        <w:tabs>
          <w:tab w:val="left" w:pos="749"/>
        </w:tabs>
        <w:spacing w:before="200"/>
        <w:ind w:left="0" w:firstLine="0"/>
        <w:rPr>
          <w:sz w:val="24"/>
        </w:rPr>
      </w:pPr>
      <w:r>
        <w:rPr>
          <w:sz w:val="24"/>
        </w:rPr>
        <w:t xml:space="preserve">        f2=f3;</w:t>
      </w:r>
    </w:p>
    <w:p w14:paraId="4D980688" w14:textId="77777777" w:rsidR="00822651" w:rsidRDefault="00000000">
      <w:pPr>
        <w:pStyle w:val="ListParagraph"/>
        <w:tabs>
          <w:tab w:val="left" w:pos="749"/>
        </w:tabs>
        <w:spacing w:before="200"/>
        <w:ind w:left="0" w:firstLine="0"/>
        <w:rPr>
          <w:sz w:val="24"/>
        </w:rPr>
      </w:pPr>
      <w:r>
        <w:rPr>
          <w:sz w:val="24"/>
        </w:rPr>
        <w:t xml:space="preserve">        </w:t>
      </w:r>
      <w:proofErr w:type="spellStart"/>
      <w:r>
        <w:rPr>
          <w:sz w:val="24"/>
        </w:rPr>
        <w:t>i</w:t>
      </w:r>
      <w:proofErr w:type="spellEnd"/>
      <w:r>
        <w:rPr>
          <w:sz w:val="24"/>
        </w:rPr>
        <w:t>++;</w:t>
      </w:r>
    </w:p>
    <w:p w14:paraId="5C3F675F" w14:textId="77777777" w:rsidR="00822651" w:rsidRDefault="00000000">
      <w:pPr>
        <w:pStyle w:val="ListParagraph"/>
        <w:tabs>
          <w:tab w:val="left" w:pos="749"/>
        </w:tabs>
        <w:spacing w:before="200"/>
        <w:ind w:left="0" w:firstLine="0"/>
        <w:rPr>
          <w:sz w:val="24"/>
        </w:rPr>
      </w:pPr>
      <w:r>
        <w:rPr>
          <w:sz w:val="24"/>
        </w:rPr>
        <w:t xml:space="preserve">    }</w:t>
      </w:r>
    </w:p>
    <w:p w14:paraId="076D8ACC" w14:textId="2C7A0AE2" w:rsidR="00822651" w:rsidRDefault="00000000">
      <w:pPr>
        <w:pStyle w:val="ListParagraph"/>
        <w:tabs>
          <w:tab w:val="left" w:pos="749"/>
        </w:tabs>
        <w:spacing w:before="200"/>
        <w:ind w:left="0" w:firstLine="0"/>
        <w:rPr>
          <w:sz w:val="24"/>
        </w:rPr>
      </w:pPr>
      <w:r>
        <w:rPr>
          <w:sz w:val="24"/>
        </w:rPr>
        <w:t xml:space="preserve"> return 0</w:t>
      </w:r>
      <w:r w:rsidR="00CA085A">
        <w:rPr>
          <w:sz w:val="24"/>
        </w:rPr>
        <w:t>;</w:t>
      </w:r>
    </w:p>
    <w:p w14:paraId="64FA6A8F" w14:textId="75D6D373" w:rsidR="00CA085A" w:rsidRDefault="00CA085A">
      <w:pPr>
        <w:pStyle w:val="ListParagraph"/>
        <w:tabs>
          <w:tab w:val="left" w:pos="749"/>
        </w:tabs>
        <w:spacing w:before="200"/>
        <w:ind w:left="0" w:firstLine="0"/>
        <w:rPr>
          <w:sz w:val="24"/>
        </w:rPr>
      </w:pPr>
      <w:r>
        <w:rPr>
          <w:sz w:val="24"/>
        </w:rPr>
        <w:t>}</w:t>
      </w:r>
    </w:p>
    <w:p w14:paraId="1DA8359F" w14:textId="591DCF48" w:rsidR="00CA085A" w:rsidRDefault="00000000">
      <w:pPr>
        <w:pStyle w:val="ListParagraph"/>
        <w:tabs>
          <w:tab w:val="left" w:pos="749"/>
        </w:tabs>
        <w:spacing w:before="200"/>
        <w:ind w:left="0" w:firstLine="0"/>
        <w:rPr>
          <w:b/>
          <w:bCs/>
          <w:sz w:val="24"/>
        </w:rPr>
      </w:pPr>
      <w:r>
        <w:rPr>
          <w:noProof/>
        </w:rPr>
        <w:drawing>
          <wp:inline distT="0" distB="0" distL="114300" distR="114300" wp14:anchorId="799FA7DA" wp14:editId="7CF7532C">
            <wp:extent cx="2854960" cy="3381375"/>
            <wp:effectExtent l="0" t="0" r="2540" b="9525"/>
            <wp:docPr id="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
                    <pic:cNvPicPr>
                      <a:picLocks noChangeAspect="1"/>
                    </pic:cNvPicPr>
                  </pic:nvPicPr>
                  <pic:blipFill>
                    <a:blip r:embed="rId16"/>
                    <a:stretch>
                      <a:fillRect/>
                    </a:stretch>
                  </pic:blipFill>
                  <pic:spPr>
                    <a:xfrm>
                      <a:off x="0" y="0"/>
                      <a:ext cx="2854960" cy="3381375"/>
                    </a:xfrm>
                    <a:prstGeom prst="rect">
                      <a:avLst/>
                    </a:prstGeom>
                    <a:noFill/>
                    <a:ln>
                      <a:noFill/>
                    </a:ln>
                  </pic:spPr>
                </pic:pic>
              </a:graphicData>
            </a:graphic>
          </wp:inline>
        </w:drawing>
      </w:r>
    </w:p>
    <w:p w14:paraId="7FA47A71" w14:textId="77777777" w:rsidR="00CA085A" w:rsidRDefault="00CA085A">
      <w:pPr>
        <w:pStyle w:val="ListParagraph"/>
        <w:tabs>
          <w:tab w:val="left" w:pos="749"/>
        </w:tabs>
        <w:spacing w:before="200"/>
        <w:ind w:left="0" w:firstLine="0"/>
        <w:rPr>
          <w:b/>
          <w:bCs/>
          <w:sz w:val="24"/>
        </w:rPr>
      </w:pPr>
    </w:p>
    <w:p w14:paraId="29FFB5FA" w14:textId="0F61DE67" w:rsidR="00CA085A" w:rsidRPr="00CA085A" w:rsidRDefault="00CA085A">
      <w:pPr>
        <w:pStyle w:val="ListParagraph"/>
        <w:tabs>
          <w:tab w:val="left" w:pos="749"/>
        </w:tabs>
        <w:spacing w:before="200"/>
        <w:ind w:left="0" w:firstLine="0"/>
        <w:rPr>
          <w:b/>
          <w:bCs/>
          <w:sz w:val="24"/>
        </w:rPr>
      </w:pPr>
      <w:r w:rsidRPr="00CA085A">
        <w:rPr>
          <w:sz w:val="20"/>
        </w:rPr>
        <w:lastRenderedPageBreak/>
        <w:drawing>
          <wp:inline distT="0" distB="0" distL="0" distR="0" wp14:anchorId="1A5A4BAF" wp14:editId="35F5B462">
            <wp:extent cx="5943600" cy="3745230"/>
            <wp:effectExtent l="0" t="0" r="0" b="7620"/>
            <wp:docPr id="3412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5475" name=""/>
                    <pic:cNvPicPr/>
                  </pic:nvPicPr>
                  <pic:blipFill>
                    <a:blip r:embed="rId17"/>
                    <a:stretch>
                      <a:fillRect/>
                    </a:stretch>
                  </pic:blipFill>
                  <pic:spPr>
                    <a:xfrm>
                      <a:off x="0" y="0"/>
                      <a:ext cx="5943600" cy="3745230"/>
                    </a:xfrm>
                    <a:prstGeom prst="rect">
                      <a:avLst/>
                    </a:prstGeom>
                  </pic:spPr>
                </pic:pic>
              </a:graphicData>
            </a:graphic>
          </wp:inline>
        </w:drawing>
      </w:r>
    </w:p>
    <w:p w14:paraId="4B301FAB" w14:textId="77777777" w:rsidR="00822651" w:rsidRDefault="00000000">
      <w:pPr>
        <w:pStyle w:val="ListParagraph"/>
        <w:numPr>
          <w:ilvl w:val="1"/>
          <w:numId w:val="2"/>
        </w:numPr>
        <w:tabs>
          <w:tab w:val="left" w:pos="749"/>
        </w:tabs>
        <w:spacing w:before="255"/>
        <w:ind w:left="749" w:hanging="233"/>
        <w:rPr>
          <w:sz w:val="24"/>
        </w:rPr>
      </w:pPr>
      <w:r>
        <w:rPr>
          <w:w w:val="105"/>
          <w:sz w:val="24"/>
        </w:rPr>
        <w:t>Counts</w:t>
      </w:r>
      <w:r>
        <w:rPr>
          <w:spacing w:val="9"/>
          <w:w w:val="105"/>
          <w:sz w:val="24"/>
        </w:rPr>
        <w:t xml:space="preserve"> </w:t>
      </w:r>
      <w:r>
        <w:rPr>
          <w:w w:val="105"/>
          <w:sz w:val="24"/>
        </w:rPr>
        <w:t>and</w:t>
      </w:r>
      <w:r>
        <w:rPr>
          <w:spacing w:val="8"/>
          <w:w w:val="105"/>
          <w:sz w:val="24"/>
        </w:rPr>
        <w:t xml:space="preserve"> </w:t>
      </w:r>
      <w:r>
        <w:rPr>
          <w:w w:val="105"/>
          <w:sz w:val="24"/>
        </w:rPr>
        <w:t>displays</w:t>
      </w:r>
      <w:r>
        <w:rPr>
          <w:spacing w:val="8"/>
          <w:w w:val="105"/>
          <w:sz w:val="24"/>
        </w:rPr>
        <w:t xml:space="preserve"> </w:t>
      </w:r>
      <w:r>
        <w:rPr>
          <w:w w:val="105"/>
          <w:sz w:val="24"/>
        </w:rPr>
        <w:t>how</w:t>
      </w:r>
      <w:r>
        <w:rPr>
          <w:spacing w:val="8"/>
          <w:w w:val="105"/>
          <w:sz w:val="24"/>
        </w:rPr>
        <w:t xml:space="preserve"> </w:t>
      </w:r>
      <w:r>
        <w:rPr>
          <w:w w:val="105"/>
          <w:sz w:val="24"/>
        </w:rPr>
        <w:t>many</w:t>
      </w:r>
      <w:r>
        <w:rPr>
          <w:spacing w:val="9"/>
          <w:w w:val="105"/>
          <w:sz w:val="24"/>
        </w:rPr>
        <w:t xml:space="preserve"> </w:t>
      </w:r>
      <w:r>
        <w:rPr>
          <w:w w:val="105"/>
          <w:sz w:val="24"/>
        </w:rPr>
        <w:t>of</w:t>
      </w:r>
      <w:r>
        <w:rPr>
          <w:spacing w:val="9"/>
          <w:w w:val="105"/>
          <w:sz w:val="24"/>
        </w:rPr>
        <w:t xml:space="preserve"> </w:t>
      </w:r>
      <w:r>
        <w:rPr>
          <w:w w:val="105"/>
          <w:sz w:val="24"/>
        </w:rPr>
        <w:t>those</w:t>
      </w:r>
      <w:r>
        <w:rPr>
          <w:spacing w:val="8"/>
          <w:w w:val="105"/>
          <w:sz w:val="24"/>
        </w:rPr>
        <w:t xml:space="preserve"> </w:t>
      </w:r>
      <w:r>
        <w:rPr>
          <w:w w:val="105"/>
          <w:sz w:val="24"/>
        </w:rPr>
        <w:t>terms</w:t>
      </w:r>
      <w:r>
        <w:rPr>
          <w:spacing w:val="8"/>
          <w:w w:val="105"/>
          <w:sz w:val="24"/>
        </w:rPr>
        <w:t xml:space="preserve"> </w:t>
      </w:r>
      <w:r>
        <w:rPr>
          <w:w w:val="105"/>
          <w:sz w:val="24"/>
        </w:rPr>
        <w:t>are</w:t>
      </w:r>
      <w:r>
        <w:rPr>
          <w:spacing w:val="9"/>
          <w:w w:val="105"/>
          <w:sz w:val="24"/>
        </w:rPr>
        <w:t xml:space="preserve"> </w:t>
      </w:r>
      <w:r>
        <w:rPr>
          <w:rFonts w:ascii="Georgia" w:hAnsi="Georgia"/>
          <w:b/>
          <w:spacing w:val="-4"/>
          <w:w w:val="105"/>
          <w:sz w:val="24"/>
        </w:rPr>
        <w:t>even</w:t>
      </w:r>
      <w:r>
        <w:rPr>
          <w:spacing w:val="-4"/>
          <w:w w:val="105"/>
          <w:sz w:val="24"/>
        </w:rPr>
        <w:t>.</w:t>
      </w:r>
    </w:p>
    <w:p w14:paraId="103BBB9D" w14:textId="77777777" w:rsidR="00822651" w:rsidRDefault="00000000">
      <w:pPr>
        <w:pStyle w:val="ListParagraph"/>
        <w:tabs>
          <w:tab w:val="left" w:pos="749"/>
        </w:tabs>
        <w:spacing w:before="255"/>
        <w:ind w:left="0" w:firstLine="0"/>
        <w:rPr>
          <w:sz w:val="24"/>
        </w:rPr>
      </w:pPr>
      <w:r>
        <w:rPr>
          <w:sz w:val="24"/>
        </w:rPr>
        <w:t>#include &lt;</w:t>
      </w:r>
      <w:proofErr w:type="spellStart"/>
      <w:r>
        <w:rPr>
          <w:sz w:val="24"/>
        </w:rPr>
        <w:t>stdio.h</w:t>
      </w:r>
      <w:proofErr w:type="spellEnd"/>
      <w:r>
        <w:rPr>
          <w:sz w:val="24"/>
        </w:rPr>
        <w:t>&gt;</w:t>
      </w:r>
    </w:p>
    <w:p w14:paraId="5E993D5E" w14:textId="77777777" w:rsidR="00822651" w:rsidRDefault="00822651">
      <w:pPr>
        <w:pStyle w:val="ListParagraph"/>
        <w:tabs>
          <w:tab w:val="left" w:pos="749"/>
        </w:tabs>
        <w:spacing w:before="255"/>
        <w:ind w:left="0" w:firstLine="0"/>
        <w:rPr>
          <w:sz w:val="24"/>
        </w:rPr>
      </w:pPr>
    </w:p>
    <w:p w14:paraId="37D415FE" w14:textId="77777777" w:rsidR="00822651" w:rsidRDefault="00000000">
      <w:pPr>
        <w:pStyle w:val="ListParagraph"/>
        <w:tabs>
          <w:tab w:val="left" w:pos="749"/>
        </w:tabs>
        <w:spacing w:before="255"/>
        <w:ind w:left="0" w:firstLine="0"/>
        <w:rPr>
          <w:sz w:val="24"/>
        </w:rPr>
      </w:pPr>
      <w:r>
        <w:rPr>
          <w:sz w:val="24"/>
        </w:rPr>
        <w:t xml:space="preserve">int </w:t>
      </w:r>
      <w:proofErr w:type="gramStart"/>
      <w:r>
        <w:rPr>
          <w:sz w:val="24"/>
        </w:rPr>
        <w:t>main(</w:t>
      </w:r>
      <w:proofErr w:type="gramEnd"/>
      <w:r>
        <w:rPr>
          <w:sz w:val="24"/>
        </w:rPr>
        <w:t>) {</w:t>
      </w:r>
    </w:p>
    <w:p w14:paraId="5E5C78C1" w14:textId="77777777" w:rsidR="00822651" w:rsidRDefault="00000000">
      <w:pPr>
        <w:pStyle w:val="ListParagraph"/>
        <w:tabs>
          <w:tab w:val="left" w:pos="749"/>
        </w:tabs>
        <w:spacing w:before="255"/>
        <w:ind w:left="0" w:firstLine="0"/>
        <w:rPr>
          <w:sz w:val="24"/>
        </w:rPr>
      </w:pPr>
      <w:r>
        <w:rPr>
          <w:sz w:val="24"/>
        </w:rPr>
        <w:t xml:space="preserve">int </w:t>
      </w:r>
      <w:proofErr w:type="spellStart"/>
      <w:r>
        <w:rPr>
          <w:sz w:val="24"/>
        </w:rPr>
        <w:t>i</w:t>
      </w:r>
      <w:proofErr w:type="spellEnd"/>
      <w:r>
        <w:rPr>
          <w:sz w:val="24"/>
        </w:rPr>
        <w:t>=</w:t>
      </w:r>
      <w:proofErr w:type="gramStart"/>
      <w:r>
        <w:rPr>
          <w:sz w:val="24"/>
        </w:rPr>
        <w:t>1,n</w:t>
      </w:r>
      <w:proofErr w:type="gramEnd"/>
      <w:r>
        <w:rPr>
          <w:sz w:val="24"/>
        </w:rPr>
        <w:t>,sum=</w:t>
      </w:r>
      <w:proofErr w:type="gramStart"/>
      <w:r>
        <w:rPr>
          <w:sz w:val="24"/>
        </w:rPr>
        <w:t>0,count</w:t>
      </w:r>
      <w:proofErr w:type="gramEnd"/>
      <w:r>
        <w:rPr>
          <w:sz w:val="24"/>
        </w:rPr>
        <w:t>=0;</w:t>
      </w:r>
    </w:p>
    <w:p w14:paraId="1C9168E5" w14:textId="77777777" w:rsidR="00822651" w:rsidRDefault="00000000">
      <w:pPr>
        <w:pStyle w:val="ListParagraph"/>
        <w:tabs>
          <w:tab w:val="left" w:pos="749"/>
        </w:tabs>
        <w:spacing w:before="255"/>
        <w:ind w:left="0" w:firstLine="0"/>
        <w:rPr>
          <w:sz w:val="24"/>
        </w:rPr>
      </w:pPr>
      <w:r>
        <w:rPr>
          <w:sz w:val="24"/>
        </w:rPr>
        <w:t xml:space="preserve">    </w:t>
      </w:r>
      <w:proofErr w:type="gramStart"/>
      <w:r>
        <w:rPr>
          <w:sz w:val="24"/>
        </w:rPr>
        <w:t>printf(</w:t>
      </w:r>
      <w:proofErr w:type="gramEnd"/>
      <w:r>
        <w:rPr>
          <w:sz w:val="24"/>
        </w:rPr>
        <w:t>"Enter a natural number: ");</w:t>
      </w:r>
    </w:p>
    <w:p w14:paraId="1171D86F" w14:textId="77777777" w:rsidR="00822651" w:rsidRDefault="00000000">
      <w:pPr>
        <w:pStyle w:val="ListParagraph"/>
        <w:tabs>
          <w:tab w:val="left" w:pos="749"/>
        </w:tabs>
        <w:spacing w:before="255"/>
        <w:ind w:left="0" w:firstLine="0"/>
        <w:rPr>
          <w:sz w:val="24"/>
        </w:rPr>
      </w:pPr>
      <w:r>
        <w:rPr>
          <w:sz w:val="24"/>
        </w:rPr>
        <w:t xml:space="preserve">    scanf("%</w:t>
      </w:r>
      <w:proofErr w:type="spellStart"/>
      <w:r>
        <w:rPr>
          <w:sz w:val="24"/>
        </w:rPr>
        <w:t>d</w:t>
      </w:r>
      <w:proofErr w:type="gramStart"/>
      <w:r>
        <w:rPr>
          <w:sz w:val="24"/>
        </w:rPr>
        <w:t>",&amp;</w:t>
      </w:r>
      <w:proofErr w:type="gramEnd"/>
      <w:r>
        <w:rPr>
          <w:sz w:val="24"/>
        </w:rPr>
        <w:t>n</w:t>
      </w:r>
      <w:proofErr w:type="spellEnd"/>
      <w:r>
        <w:rPr>
          <w:sz w:val="24"/>
        </w:rPr>
        <w:t>);</w:t>
      </w:r>
    </w:p>
    <w:p w14:paraId="5788D97D" w14:textId="77777777" w:rsidR="00822651" w:rsidRDefault="00000000">
      <w:pPr>
        <w:pStyle w:val="ListParagraph"/>
        <w:tabs>
          <w:tab w:val="left" w:pos="749"/>
        </w:tabs>
        <w:spacing w:before="255"/>
        <w:ind w:left="0" w:firstLine="0"/>
        <w:rPr>
          <w:sz w:val="24"/>
        </w:rPr>
      </w:pPr>
      <w:r>
        <w:rPr>
          <w:sz w:val="24"/>
        </w:rPr>
        <w:t xml:space="preserve">    while(</w:t>
      </w:r>
      <w:proofErr w:type="spellStart"/>
      <w:r>
        <w:rPr>
          <w:sz w:val="24"/>
        </w:rPr>
        <w:t>i</w:t>
      </w:r>
      <w:proofErr w:type="spellEnd"/>
      <w:r>
        <w:rPr>
          <w:sz w:val="24"/>
        </w:rPr>
        <w:t>&lt;=n)</w:t>
      </w:r>
    </w:p>
    <w:p w14:paraId="380C6EF8" w14:textId="77777777" w:rsidR="00822651" w:rsidRDefault="00000000">
      <w:pPr>
        <w:pStyle w:val="ListParagraph"/>
        <w:tabs>
          <w:tab w:val="left" w:pos="749"/>
        </w:tabs>
        <w:spacing w:before="255"/>
        <w:ind w:left="0" w:firstLine="0"/>
        <w:rPr>
          <w:sz w:val="24"/>
        </w:rPr>
      </w:pPr>
      <w:r>
        <w:rPr>
          <w:sz w:val="24"/>
        </w:rPr>
        <w:t xml:space="preserve">    {</w:t>
      </w:r>
    </w:p>
    <w:p w14:paraId="500A02C6" w14:textId="77777777" w:rsidR="00822651" w:rsidRDefault="00000000">
      <w:pPr>
        <w:pStyle w:val="ListParagraph"/>
        <w:tabs>
          <w:tab w:val="left" w:pos="749"/>
        </w:tabs>
        <w:spacing w:before="255"/>
        <w:ind w:left="0" w:firstLine="0"/>
        <w:rPr>
          <w:sz w:val="24"/>
        </w:rPr>
      </w:pPr>
      <w:r>
        <w:rPr>
          <w:sz w:val="24"/>
        </w:rPr>
        <w:t xml:space="preserve">        printf("%d\n</w:t>
      </w:r>
      <w:proofErr w:type="gramStart"/>
      <w:r>
        <w:rPr>
          <w:sz w:val="24"/>
        </w:rPr>
        <w:t>",</w:t>
      </w:r>
      <w:proofErr w:type="spellStart"/>
      <w:r>
        <w:rPr>
          <w:sz w:val="24"/>
        </w:rPr>
        <w:t>i</w:t>
      </w:r>
      <w:proofErr w:type="spellEnd"/>
      <w:proofErr w:type="gramEnd"/>
      <w:r>
        <w:rPr>
          <w:sz w:val="24"/>
        </w:rPr>
        <w:t>);</w:t>
      </w:r>
    </w:p>
    <w:p w14:paraId="2B19483D" w14:textId="77777777" w:rsidR="00822651" w:rsidRDefault="00000000">
      <w:pPr>
        <w:pStyle w:val="ListParagraph"/>
        <w:tabs>
          <w:tab w:val="left" w:pos="749"/>
        </w:tabs>
        <w:spacing w:before="255"/>
        <w:ind w:left="0" w:firstLine="0"/>
        <w:rPr>
          <w:sz w:val="24"/>
        </w:rPr>
      </w:pPr>
      <w:r>
        <w:rPr>
          <w:sz w:val="24"/>
        </w:rPr>
        <w:t xml:space="preserve">        sum+=</w:t>
      </w:r>
      <w:proofErr w:type="spellStart"/>
      <w:r>
        <w:rPr>
          <w:sz w:val="24"/>
        </w:rPr>
        <w:t>i</w:t>
      </w:r>
      <w:proofErr w:type="spellEnd"/>
      <w:r>
        <w:rPr>
          <w:sz w:val="24"/>
        </w:rPr>
        <w:t>;</w:t>
      </w:r>
    </w:p>
    <w:p w14:paraId="03F50BA1" w14:textId="77777777" w:rsidR="00822651" w:rsidRDefault="00000000">
      <w:pPr>
        <w:pStyle w:val="ListParagraph"/>
        <w:tabs>
          <w:tab w:val="left" w:pos="749"/>
        </w:tabs>
        <w:spacing w:before="255"/>
        <w:ind w:left="0" w:firstLine="0"/>
        <w:rPr>
          <w:sz w:val="24"/>
        </w:rPr>
      </w:pPr>
      <w:r>
        <w:rPr>
          <w:sz w:val="24"/>
        </w:rPr>
        <w:t xml:space="preserve">        </w:t>
      </w:r>
      <w:proofErr w:type="spellStart"/>
      <w:r>
        <w:rPr>
          <w:sz w:val="24"/>
        </w:rPr>
        <w:t>i</w:t>
      </w:r>
      <w:proofErr w:type="spellEnd"/>
      <w:r>
        <w:rPr>
          <w:sz w:val="24"/>
        </w:rPr>
        <w:t>++;</w:t>
      </w:r>
    </w:p>
    <w:p w14:paraId="6ACBCD31" w14:textId="77777777" w:rsidR="00822651" w:rsidRDefault="00000000">
      <w:pPr>
        <w:pStyle w:val="ListParagraph"/>
        <w:tabs>
          <w:tab w:val="left" w:pos="749"/>
        </w:tabs>
        <w:spacing w:before="255"/>
        <w:ind w:left="0" w:firstLine="0"/>
        <w:rPr>
          <w:sz w:val="24"/>
        </w:rPr>
      </w:pPr>
      <w:r>
        <w:rPr>
          <w:sz w:val="24"/>
        </w:rPr>
        <w:t xml:space="preserve">        if (i%2==</w:t>
      </w:r>
      <w:proofErr w:type="gramStart"/>
      <w:r>
        <w:rPr>
          <w:sz w:val="24"/>
        </w:rPr>
        <w:t>0){</w:t>
      </w:r>
      <w:proofErr w:type="gramEnd"/>
    </w:p>
    <w:p w14:paraId="278BC95D" w14:textId="77777777" w:rsidR="00822651" w:rsidRDefault="00000000">
      <w:pPr>
        <w:pStyle w:val="ListParagraph"/>
        <w:tabs>
          <w:tab w:val="left" w:pos="749"/>
        </w:tabs>
        <w:spacing w:before="255"/>
        <w:ind w:left="0" w:firstLine="0"/>
        <w:rPr>
          <w:sz w:val="24"/>
        </w:rPr>
      </w:pPr>
      <w:r>
        <w:rPr>
          <w:sz w:val="24"/>
        </w:rPr>
        <w:t xml:space="preserve">    count+=1;}</w:t>
      </w:r>
    </w:p>
    <w:p w14:paraId="38B8B24D" w14:textId="77777777" w:rsidR="00822651" w:rsidRDefault="00000000">
      <w:pPr>
        <w:pStyle w:val="ListParagraph"/>
        <w:tabs>
          <w:tab w:val="left" w:pos="749"/>
        </w:tabs>
        <w:spacing w:before="255"/>
        <w:ind w:left="0" w:firstLine="0"/>
        <w:rPr>
          <w:sz w:val="24"/>
        </w:rPr>
      </w:pPr>
      <w:r>
        <w:rPr>
          <w:sz w:val="24"/>
        </w:rPr>
        <w:t xml:space="preserve">    }</w:t>
      </w:r>
    </w:p>
    <w:p w14:paraId="209D12AF" w14:textId="77777777" w:rsidR="00822651" w:rsidRDefault="00000000">
      <w:pPr>
        <w:pStyle w:val="ListParagraph"/>
        <w:tabs>
          <w:tab w:val="left" w:pos="749"/>
        </w:tabs>
        <w:spacing w:before="255"/>
        <w:ind w:left="0" w:firstLine="0"/>
        <w:rPr>
          <w:sz w:val="24"/>
        </w:rPr>
      </w:pPr>
      <w:r>
        <w:rPr>
          <w:sz w:val="24"/>
        </w:rPr>
        <w:t xml:space="preserve">    </w:t>
      </w:r>
      <w:proofErr w:type="gramStart"/>
      <w:r>
        <w:rPr>
          <w:sz w:val="24"/>
        </w:rPr>
        <w:t>printf(</w:t>
      </w:r>
      <w:proofErr w:type="gramEnd"/>
      <w:r>
        <w:rPr>
          <w:sz w:val="24"/>
        </w:rPr>
        <w:t>"Sum: %</w:t>
      </w:r>
      <w:proofErr w:type="spellStart"/>
      <w:r>
        <w:rPr>
          <w:sz w:val="24"/>
        </w:rPr>
        <w:t>d</w:t>
      </w:r>
      <w:proofErr w:type="gramStart"/>
      <w:r>
        <w:rPr>
          <w:sz w:val="24"/>
        </w:rPr>
        <w:t>",sum</w:t>
      </w:r>
      <w:proofErr w:type="spellEnd"/>
      <w:proofErr w:type="gramEnd"/>
      <w:r>
        <w:rPr>
          <w:sz w:val="24"/>
        </w:rPr>
        <w:t>);</w:t>
      </w:r>
    </w:p>
    <w:p w14:paraId="44E28DD4" w14:textId="77777777" w:rsidR="00822651" w:rsidRDefault="00000000">
      <w:pPr>
        <w:pStyle w:val="ListParagraph"/>
        <w:tabs>
          <w:tab w:val="left" w:pos="749"/>
        </w:tabs>
        <w:spacing w:before="255"/>
        <w:ind w:left="0" w:firstLine="0"/>
        <w:rPr>
          <w:sz w:val="24"/>
        </w:rPr>
      </w:pPr>
      <w:r>
        <w:rPr>
          <w:sz w:val="24"/>
        </w:rPr>
        <w:lastRenderedPageBreak/>
        <w:t xml:space="preserve">    </w:t>
      </w:r>
      <w:proofErr w:type="gramStart"/>
      <w:r>
        <w:rPr>
          <w:sz w:val="24"/>
        </w:rPr>
        <w:t>printf(</w:t>
      </w:r>
      <w:proofErr w:type="gramEnd"/>
      <w:r>
        <w:rPr>
          <w:sz w:val="24"/>
        </w:rPr>
        <w:t>"\</w:t>
      </w:r>
      <w:proofErr w:type="spellStart"/>
      <w:r>
        <w:rPr>
          <w:sz w:val="24"/>
        </w:rPr>
        <w:t>nEven</w:t>
      </w:r>
      <w:proofErr w:type="spellEnd"/>
      <w:r>
        <w:rPr>
          <w:sz w:val="24"/>
        </w:rPr>
        <w:t xml:space="preserve"> Count: %</w:t>
      </w:r>
      <w:proofErr w:type="spellStart"/>
      <w:r>
        <w:rPr>
          <w:sz w:val="24"/>
        </w:rPr>
        <w:t>d</w:t>
      </w:r>
      <w:proofErr w:type="gramStart"/>
      <w:r>
        <w:rPr>
          <w:sz w:val="24"/>
        </w:rPr>
        <w:t>",count</w:t>
      </w:r>
      <w:proofErr w:type="spellEnd"/>
      <w:proofErr w:type="gramEnd"/>
      <w:r>
        <w:rPr>
          <w:sz w:val="24"/>
        </w:rPr>
        <w:t>);</w:t>
      </w:r>
    </w:p>
    <w:p w14:paraId="4267D814" w14:textId="77777777" w:rsidR="00822651" w:rsidRDefault="00000000">
      <w:pPr>
        <w:pStyle w:val="ListParagraph"/>
        <w:tabs>
          <w:tab w:val="left" w:pos="749"/>
        </w:tabs>
        <w:spacing w:before="255"/>
        <w:ind w:left="0" w:firstLine="0"/>
        <w:rPr>
          <w:sz w:val="24"/>
        </w:rPr>
      </w:pPr>
      <w:r>
        <w:rPr>
          <w:sz w:val="24"/>
        </w:rPr>
        <w:t xml:space="preserve">    return 0;}</w:t>
      </w:r>
    </w:p>
    <w:p w14:paraId="24D95DD8" w14:textId="7AF9E9D8" w:rsidR="00822651" w:rsidRDefault="00000000">
      <w:pPr>
        <w:pStyle w:val="ListParagraph"/>
        <w:tabs>
          <w:tab w:val="left" w:pos="749"/>
        </w:tabs>
        <w:spacing w:before="255"/>
        <w:ind w:left="0" w:firstLine="0"/>
        <w:rPr>
          <w:b/>
          <w:bCs/>
          <w:sz w:val="24"/>
        </w:rPr>
      </w:pPr>
      <w:r>
        <w:rPr>
          <w:noProof/>
        </w:rPr>
        <w:drawing>
          <wp:inline distT="0" distB="0" distL="114300" distR="114300" wp14:anchorId="373EBE4A" wp14:editId="7D16E7BC">
            <wp:extent cx="2614930" cy="1766570"/>
            <wp:effectExtent l="0" t="0" r="13970" b="508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
                    <pic:cNvPicPr>
                      <a:picLocks noChangeAspect="1"/>
                    </pic:cNvPicPr>
                  </pic:nvPicPr>
                  <pic:blipFill>
                    <a:blip r:embed="rId18"/>
                    <a:stretch>
                      <a:fillRect/>
                    </a:stretch>
                  </pic:blipFill>
                  <pic:spPr>
                    <a:xfrm>
                      <a:off x="0" y="0"/>
                      <a:ext cx="2614930" cy="1766570"/>
                    </a:xfrm>
                    <a:prstGeom prst="rect">
                      <a:avLst/>
                    </a:prstGeom>
                    <a:noFill/>
                    <a:ln>
                      <a:noFill/>
                    </a:ln>
                  </pic:spPr>
                </pic:pic>
              </a:graphicData>
            </a:graphic>
          </wp:inline>
        </w:drawing>
      </w:r>
    </w:p>
    <w:p w14:paraId="41F1F47F" w14:textId="47FFA25A" w:rsidR="00822651" w:rsidRDefault="00822651">
      <w:pPr>
        <w:pStyle w:val="BodyText"/>
        <w:spacing w:before="0"/>
        <w:rPr>
          <w:sz w:val="20"/>
        </w:rPr>
      </w:pPr>
    </w:p>
    <w:p w14:paraId="204F28B6" w14:textId="3148B46B" w:rsidR="00CA085A" w:rsidRDefault="00CA085A">
      <w:pPr>
        <w:pStyle w:val="BodyText"/>
        <w:spacing w:before="0"/>
        <w:rPr>
          <w:sz w:val="20"/>
        </w:rPr>
      </w:pPr>
      <w:r w:rsidRPr="00CA085A">
        <w:rPr>
          <w:sz w:val="20"/>
        </w:rPr>
        <w:drawing>
          <wp:inline distT="0" distB="0" distL="0" distR="0" wp14:anchorId="4D3E4702" wp14:editId="6E1DA175">
            <wp:extent cx="4442329" cy="4911969"/>
            <wp:effectExtent l="0" t="0" r="0" b="3175"/>
            <wp:docPr id="206820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2000" name=""/>
                    <pic:cNvPicPr/>
                  </pic:nvPicPr>
                  <pic:blipFill>
                    <a:blip r:embed="rId19"/>
                    <a:stretch>
                      <a:fillRect/>
                    </a:stretch>
                  </pic:blipFill>
                  <pic:spPr>
                    <a:xfrm>
                      <a:off x="0" y="0"/>
                      <a:ext cx="4443815" cy="4913612"/>
                    </a:xfrm>
                    <a:prstGeom prst="rect">
                      <a:avLst/>
                    </a:prstGeom>
                  </pic:spPr>
                </pic:pic>
              </a:graphicData>
            </a:graphic>
          </wp:inline>
        </w:drawing>
      </w:r>
    </w:p>
    <w:p w14:paraId="7A3D7B7C" w14:textId="77777777" w:rsidR="00822651" w:rsidRDefault="00000000">
      <w:pPr>
        <w:pStyle w:val="BodyText"/>
        <w:spacing w:before="161"/>
        <w:rPr>
          <w:sz w:val="20"/>
        </w:rPr>
      </w:pPr>
      <w:r>
        <w:rPr>
          <w:noProof/>
          <w:sz w:val="20"/>
        </w:rPr>
        <mc:AlternateContent>
          <mc:Choice Requires="wps">
            <w:drawing>
              <wp:anchor distT="0" distB="0" distL="0" distR="0" simplePos="0" relativeHeight="251659776" behindDoc="1" locked="0" layoutInCell="1" allowOverlap="1" wp14:anchorId="72C502BE" wp14:editId="0B071F26">
                <wp:simplePos x="0" y="0"/>
                <wp:positionH relativeFrom="page">
                  <wp:posOffset>914400</wp:posOffset>
                </wp:positionH>
                <wp:positionV relativeFrom="paragraph">
                  <wp:posOffset>263525</wp:posOffset>
                </wp:positionV>
                <wp:extent cx="5731510" cy="1270"/>
                <wp:effectExtent l="0" t="0" r="0" b="0"/>
                <wp:wrapTopAndBottom/>
                <wp:docPr id="73" name="Graphic 73"/>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6043F7C9" id="Graphic 73" o:spid="_x0000_s1026" style="position:absolute;margin-left:1in;margin-top:20.75pt;width:451.3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" path="m,l5731205,e" filled="f" strokeweight=".14039mm">
                <v:path arrowok="t"/>
                <w10:wrap type="topAndBottom" anchorx="page"/>
              </v:shape>
            </w:pict>
          </mc:Fallback>
        </mc:AlternateContent>
      </w:r>
    </w:p>
    <w:p w14:paraId="23B72B9A" w14:textId="77777777" w:rsidR="00822651" w:rsidRDefault="00822651">
      <w:pPr>
        <w:pStyle w:val="BodyText"/>
        <w:spacing w:before="320"/>
        <w:rPr>
          <w:sz w:val="34"/>
        </w:rPr>
      </w:pPr>
    </w:p>
    <w:p w14:paraId="4510679F" w14:textId="77777777" w:rsidR="00822651" w:rsidRDefault="00000000">
      <w:pPr>
        <w:pStyle w:val="Heading1"/>
      </w:pPr>
      <w:r>
        <w:rPr>
          <w:w w:val="105"/>
        </w:rPr>
        <w:t>Additional</w:t>
      </w:r>
      <w:r>
        <w:rPr>
          <w:spacing w:val="22"/>
          <w:w w:val="105"/>
        </w:rPr>
        <w:t xml:space="preserve"> </w:t>
      </w:r>
      <w:r>
        <w:rPr>
          <w:w w:val="105"/>
        </w:rPr>
        <w:t>Practice</w:t>
      </w:r>
      <w:r>
        <w:rPr>
          <w:spacing w:val="23"/>
          <w:w w:val="105"/>
        </w:rPr>
        <w:t xml:space="preserve"> </w:t>
      </w:r>
      <w:r>
        <w:rPr>
          <w:spacing w:val="-2"/>
          <w:w w:val="105"/>
        </w:rPr>
        <w:t>Tasks</w:t>
      </w:r>
    </w:p>
    <w:p w14:paraId="21640CD7" w14:textId="77777777" w:rsidR="00822651" w:rsidRDefault="00000000">
      <w:pPr>
        <w:pStyle w:val="ListParagraph"/>
        <w:numPr>
          <w:ilvl w:val="0"/>
          <w:numId w:val="3"/>
        </w:numPr>
        <w:tabs>
          <w:tab w:val="left" w:pos="748"/>
        </w:tabs>
        <w:spacing w:before="269"/>
        <w:ind w:left="748" w:hanging="297"/>
        <w:rPr>
          <w:sz w:val="24"/>
        </w:rPr>
      </w:pPr>
      <w:r>
        <w:rPr>
          <w:w w:val="105"/>
          <w:sz w:val="24"/>
        </w:rPr>
        <w:t>Write</w:t>
      </w:r>
      <w:r>
        <w:rPr>
          <w:spacing w:val="12"/>
          <w:w w:val="105"/>
          <w:sz w:val="24"/>
        </w:rPr>
        <w:t xml:space="preserve"> </w:t>
      </w:r>
      <w:r>
        <w:rPr>
          <w:w w:val="105"/>
          <w:sz w:val="24"/>
        </w:rPr>
        <w:t>a</w:t>
      </w:r>
      <w:r>
        <w:rPr>
          <w:spacing w:val="14"/>
          <w:w w:val="105"/>
          <w:sz w:val="24"/>
        </w:rPr>
        <w:t xml:space="preserve"> </w:t>
      </w:r>
      <w:r>
        <w:rPr>
          <w:w w:val="105"/>
          <w:sz w:val="24"/>
        </w:rPr>
        <w:t>C</w:t>
      </w:r>
      <w:r>
        <w:rPr>
          <w:spacing w:val="12"/>
          <w:w w:val="105"/>
          <w:sz w:val="24"/>
        </w:rPr>
        <w:t xml:space="preserve"> </w:t>
      </w:r>
      <w:r>
        <w:rPr>
          <w:w w:val="105"/>
          <w:sz w:val="24"/>
        </w:rPr>
        <w:t>program</w:t>
      </w:r>
      <w:r>
        <w:rPr>
          <w:spacing w:val="13"/>
          <w:w w:val="105"/>
          <w:sz w:val="24"/>
        </w:rPr>
        <w:t xml:space="preserve"> </w:t>
      </w:r>
      <w:r>
        <w:rPr>
          <w:w w:val="105"/>
          <w:sz w:val="24"/>
        </w:rPr>
        <w:t>to</w:t>
      </w:r>
      <w:r>
        <w:rPr>
          <w:spacing w:val="13"/>
          <w:w w:val="105"/>
          <w:sz w:val="24"/>
        </w:rPr>
        <w:t xml:space="preserve"> </w:t>
      </w:r>
      <w:r>
        <w:rPr>
          <w:w w:val="105"/>
          <w:sz w:val="24"/>
        </w:rPr>
        <w:t>reverse</w:t>
      </w:r>
      <w:r>
        <w:rPr>
          <w:spacing w:val="13"/>
          <w:w w:val="105"/>
          <w:sz w:val="24"/>
        </w:rPr>
        <w:t xml:space="preserve"> </w:t>
      </w:r>
      <w:r>
        <w:rPr>
          <w:w w:val="105"/>
          <w:sz w:val="24"/>
        </w:rPr>
        <w:t>the</w:t>
      </w:r>
      <w:r>
        <w:rPr>
          <w:spacing w:val="14"/>
          <w:w w:val="105"/>
          <w:sz w:val="24"/>
        </w:rPr>
        <w:t xml:space="preserve"> </w:t>
      </w:r>
      <w:r>
        <w:rPr>
          <w:w w:val="105"/>
          <w:sz w:val="24"/>
        </w:rPr>
        <w:t>digits</w:t>
      </w:r>
      <w:r>
        <w:rPr>
          <w:spacing w:val="12"/>
          <w:w w:val="105"/>
          <w:sz w:val="24"/>
        </w:rPr>
        <w:t xml:space="preserve"> </w:t>
      </w:r>
      <w:r>
        <w:rPr>
          <w:w w:val="105"/>
          <w:sz w:val="24"/>
        </w:rPr>
        <w:t>of</w:t>
      </w:r>
      <w:r>
        <w:rPr>
          <w:spacing w:val="13"/>
          <w:w w:val="105"/>
          <w:sz w:val="24"/>
        </w:rPr>
        <w:t xml:space="preserve"> </w:t>
      </w:r>
      <w:r>
        <w:rPr>
          <w:w w:val="105"/>
          <w:sz w:val="24"/>
        </w:rPr>
        <w:t>a</w:t>
      </w:r>
      <w:r>
        <w:rPr>
          <w:spacing w:val="13"/>
          <w:w w:val="105"/>
          <w:sz w:val="24"/>
        </w:rPr>
        <w:t xml:space="preserve"> </w:t>
      </w:r>
      <w:r>
        <w:rPr>
          <w:w w:val="105"/>
          <w:sz w:val="24"/>
        </w:rPr>
        <w:t>given</w:t>
      </w:r>
      <w:r>
        <w:rPr>
          <w:spacing w:val="14"/>
          <w:w w:val="105"/>
          <w:sz w:val="24"/>
        </w:rPr>
        <w:t xml:space="preserve"> </w:t>
      </w:r>
      <w:r>
        <w:rPr>
          <w:w w:val="105"/>
          <w:sz w:val="24"/>
        </w:rPr>
        <w:t>number</w:t>
      </w:r>
      <w:r>
        <w:rPr>
          <w:spacing w:val="12"/>
          <w:w w:val="105"/>
          <w:sz w:val="24"/>
        </w:rPr>
        <w:t xml:space="preserve"> </w:t>
      </w:r>
      <w:r>
        <w:rPr>
          <w:w w:val="105"/>
          <w:sz w:val="24"/>
        </w:rPr>
        <w:t>using</w:t>
      </w:r>
      <w:r>
        <w:rPr>
          <w:spacing w:val="14"/>
          <w:w w:val="105"/>
          <w:sz w:val="24"/>
        </w:rPr>
        <w:t xml:space="preserve"> </w:t>
      </w:r>
      <w:r>
        <w:rPr>
          <w:w w:val="105"/>
          <w:sz w:val="24"/>
        </w:rPr>
        <w:t>a</w:t>
      </w:r>
      <w:r>
        <w:rPr>
          <w:spacing w:val="14"/>
          <w:w w:val="105"/>
          <w:sz w:val="24"/>
        </w:rPr>
        <w:t xml:space="preserve"> </w:t>
      </w:r>
      <w:r>
        <w:rPr>
          <w:w w:val="105"/>
          <w:sz w:val="24"/>
        </w:rPr>
        <w:t>while</w:t>
      </w:r>
      <w:r>
        <w:rPr>
          <w:spacing w:val="13"/>
          <w:w w:val="105"/>
          <w:sz w:val="24"/>
        </w:rPr>
        <w:t xml:space="preserve"> </w:t>
      </w:r>
      <w:r>
        <w:rPr>
          <w:spacing w:val="-2"/>
          <w:w w:val="105"/>
          <w:sz w:val="24"/>
        </w:rPr>
        <w:t>loop.</w:t>
      </w:r>
    </w:p>
    <w:p w14:paraId="164D51ED" w14:textId="77777777" w:rsidR="00822651" w:rsidRDefault="00000000">
      <w:pPr>
        <w:pStyle w:val="ListParagraph"/>
        <w:numPr>
          <w:ilvl w:val="0"/>
          <w:numId w:val="3"/>
        </w:numPr>
        <w:tabs>
          <w:tab w:val="left" w:pos="748"/>
        </w:tabs>
        <w:spacing w:before="256"/>
        <w:ind w:left="748" w:hanging="297"/>
        <w:rPr>
          <w:sz w:val="24"/>
        </w:rPr>
      </w:pPr>
      <w:r>
        <w:rPr>
          <w:w w:val="110"/>
          <w:sz w:val="24"/>
        </w:rPr>
        <w:t>Write</w:t>
      </w:r>
      <w:r>
        <w:rPr>
          <w:spacing w:val="-6"/>
          <w:w w:val="110"/>
          <w:sz w:val="24"/>
        </w:rPr>
        <w:t xml:space="preserve"> </w:t>
      </w:r>
      <w:r>
        <w:rPr>
          <w:w w:val="110"/>
          <w:sz w:val="24"/>
        </w:rPr>
        <w:t>a</w:t>
      </w:r>
      <w:r>
        <w:rPr>
          <w:spacing w:val="-6"/>
          <w:w w:val="110"/>
          <w:sz w:val="24"/>
        </w:rPr>
        <w:t xml:space="preserve"> </w:t>
      </w:r>
      <w:r>
        <w:rPr>
          <w:w w:val="110"/>
          <w:sz w:val="24"/>
        </w:rPr>
        <w:t>C</w:t>
      </w:r>
      <w:r>
        <w:rPr>
          <w:spacing w:val="-6"/>
          <w:w w:val="110"/>
          <w:sz w:val="24"/>
        </w:rPr>
        <w:t xml:space="preserve"> </w:t>
      </w:r>
      <w:r>
        <w:rPr>
          <w:w w:val="110"/>
          <w:sz w:val="24"/>
        </w:rPr>
        <w:t>program</w:t>
      </w:r>
      <w:r>
        <w:rPr>
          <w:spacing w:val="-5"/>
          <w:w w:val="110"/>
          <w:sz w:val="24"/>
        </w:rPr>
        <w:t xml:space="preserve"> </w:t>
      </w:r>
      <w:r>
        <w:rPr>
          <w:w w:val="110"/>
          <w:sz w:val="24"/>
        </w:rPr>
        <w:t>to</w:t>
      </w:r>
      <w:r>
        <w:rPr>
          <w:spacing w:val="-6"/>
          <w:w w:val="110"/>
          <w:sz w:val="24"/>
        </w:rPr>
        <w:t xml:space="preserve"> </w:t>
      </w:r>
      <w:r>
        <w:rPr>
          <w:w w:val="110"/>
          <w:sz w:val="24"/>
        </w:rPr>
        <w:t>find</w:t>
      </w:r>
      <w:r>
        <w:rPr>
          <w:spacing w:val="-5"/>
          <w:w w:val="110"/>
          <w:sz w:val="24"/>
        </w:rPr>
        <w:t xml:space="preserve"> </w:t>
      </w:r>
      <w:r>
        <w:rPr>
          <w:w w:val="110"/>
          <w:sz w:val="24"/>
        </w:rPr>
        <w:t>the</w:t>
      </w:r>
      <w:r>
        <w:rPr>
          <w:spacing w:val="-6"/>
          <w:w w:val="110"/>
          <w:sz w:val="24"/>
        </w:rPr>
        <w:t xml:space="preserve"> </w:t>
      </w:r>
      <w:r>
        <w:rPr>
          <w:w w:val="110"/>
          <w:sz w:val="24"/>
        </w:rPr>
        <w:t>factorial</w:t>
      </w:r>
      <w:r>
        <w:rPr>
          <w:spacing w:val="-6"/>
          <w:w w:val="110"/>
          <w:sz w:val="24"/>
        </w:rPr>
        <w:t xml:space="preserve"> </w:t>
      </w:r>
      <w:r>
        <w:rPr>
          <w:w w:val="110"/>
          <w:sz w:val="24"/>
        </w:rPr>
        <w:t>of</w:t>
      </w:r>
      <w:r>
        <w:rPr>
          <w:spacing w:val="-5"/>
          <w:w w:val="110"/>
          <w:sz w:val="24"/>
        </w:rPr>
        <w:t xml:space="preserve"> </w:t>
      </w:r>
      <w:r>
        <w:rPr>
          <w:w w:val="110"/>
          <w:sz w:val="24"/>
        </w:rPr>
        <w:t>a</w:t>
      </w:r>
      <w:r>
        <w:rPr>
          <w:spacing w:val="-5"/>
          <w:w w:val="110"/>
          <w:sz w:val="24"/>
        </w:rPr>
        <w:t xml:space="preserve"> </w:t>
      </w:r>
      <w:r>
        <w:rPr>
          <w:w w:val="110"/>
          <w:sz w:val="24"/>
        </w:rPr>
        <w:t>number</w:t>
      </w:r>
      <w:r>
        <w:rPr>
          <w:spacing w:val="-6"/>
          <w:w w:val="110"/>
          <w:sz w:val="24"/>
        </w:rPr>
        <w:t xml:space="preserve"> </w:t>
      </w:r>
      <w:r>
        <w:rPr>
          <w:w w:val="110"/>
          <w:sz w:val="24"/>
        </w:rPr>
        <w:t>using</w:t>
      </w:r>
      <w:r>
        <w:rPr>
          <w:spacing w:val="-5"/>
          <w:w w:val="110"/>
          <w:sz w:val="24"/>
        </w:rPr>
        <w:t xml:space="preserve"> </w:t>
      </w:r>
      <w:r>
        <w:rPr>
          <w:w w:val="110"/>
          <w:sz w:val="24"/>
        </w:rPr>
        <w:t>a</w:t>
      </w:r>
      <w:r>
        <w:rPr>
          <w:spacing w:val="-5"/>
          <w:w w:val="110"/>
          <w:sz w:val="24"/>
        </w:rPr>
        <w:t xml:space="preserve"> </w:t>
      </w:r>
      <w:r>
        <w:rPr>
          <w:w w:val="110"/>
          <w:sz w:val="24"/>
        </w:rPr>
        <w:t>for</w:t>
      </w:r>
      <w:r>
        <w:rPr>
          <w:spacing w:val="-5"/>
          <w:w w:val="110"/>
          <w:sz w:val="24"/>
        </w:rPr>
        <w:t xml:space="preserve"> </w:t>
      </w:r>
      <w:r>
        <w:rPr>
          <w:spacing w:val="-2"/>
          <w:w w:val="110"/>
          <w:sz w:val="24"/>
        </w:rPr>
        <w:t>loop.</w:t>
      </w:r>
    </w:p>
    <w:p w14:paraId="2F4C9EF5" w14:textId="77777777" w:rsidR="00822651" w:rsidRDefault="00000000">
      <w:pPr>
        <w:pStyle w:val="ListParagraph"/>
        <w:numPr>
          <w:ilvl w:val="0"/>
          <w:numId w:val="3"/>
        </w:numPr>
        <w:tabs>
          <w:tab w:val="left" w:pos="747"/>
          <w:tab w:val="left" w:pos="750"/>
        </w:tabs>
        <w:spacing w:before="256" w:line="288" w:lineRule="auto"/>
        <w:ind w:right="163"/>
        <w:rPr>
          <w:sz w:val="24"/>
        </w:rPr>
      </w:pPr>
      <w:r>
        <w:rPr>
          <w:w w:val="105"/>
          <w:sz w:val="24"/>
        </w:rPr>
        <w:lastRenderedPageBreak/>
        <w:t>Write</w:t>
      </w:r>
      <w:r>
        <w:rPr>
          <w:spacing w:val="27"/>
          <w:w w:val="105"/>
          <w:sz w:val="24"/>
        </w:rPr>
        <w:t xml:space="preserve"> </w:t>
      </w:r>
      <w:r>
        <w:rPr>
          <w:w w:val="105"/>
          <w:sz w:val="24"/>
        </w:rPr>
        <w:t>a</w:t>
      </w:r>
      <w:r>
        <w:rPr>
          <w:spacing w:val="27"/>
          <w:w w:val="105"/>
          <w:sz w:val="24"/>
        </w:rPr>
        <w:t xml:space="preserve"> </w:t>
      </w:r>
      <w:r>
        <w:rPr>
          <w:w w:val="105"/>
          <w:sz w:val="24"/>
        </w:rPr>
        <w:t>C</w:t>
      </w:r>
      <w:r>
        <w:rPr>
          <w:spacing w:val="27"/>
          <w:w w:val="105"/>
          <w:sz w:val="24"/>
        </w:rPr>
        <w:t xml:space="preserve"> </w:t>
      </w:r>
      <w:r>
        <w:rPr>
          <w:w w:val="105"/>
          <w:sz w:val="24"/>
        </w:rPr>
        <w:t>program</w:t>
      </w:r>
      <w:r>
        <w:rPr>
          <w:spacing w:val="27"/>
          <w:w w:val="105"/>
          <w:sz w:val="24"/>
        </w:rPr>
        <w:t xml:space="preserve"> </w:t>
      </w:r>
      <w:r>
        <w:rPr>
          <w:w w:val="105"/>
          <w:sz w:val="24"/>
        </w:rPr>
        <w:t>to</w:t>
      </w:r>
      <w:r>
        <w:rPr>
          <w:spacing w:val="27"/>
          <w:w w:val="105"/>
          <w:sz w:val="24"/>
        </w:rPr>
        <w:t xml:space="preserve"> </w:t>
      </w:r>
      <w:r>
        <w:rPr>
          <w:w w:val="105"/>
          <w:sz w:val="24"/>
        </w:rPr>
        <w:t>print</w:t>
      </w:r>
      <w:r>
        <w:rPr>
          <w:spacing w:val="27"/>
          <w:w w:val="105"/>
          <w:sz w:val="24"/>
        </w:rPr>
        <w:t xml:space="preserve"> </w:t>
      </w:r>
      <w:r>
        <w:rPr>
          <w:w w:val="105"/>
          <w:sz w:val="24"/>
        </w:rPr>
        <w:t>the</w:t>
      </w:r>
      <w:r>
        <w:rPr>
          <w:spacing w:val="27"/>
          <w:w w:val="105"/>
          <w:sz w:val="24"/>
        </w:rPr>
        <w:t xml:space="preserve"> </w:t>
      </w:r>
      <w:r>
        <w:rPr>
          <w:w w:val="105"/>
          <w:sz w:val="24"/>
        </w:rPr>
        <w:t>multiplication</w:t>
      </w:r>
      <w:r>
        <w:rPr>
          <w:spacing w:val="27"/>
          <w:w w:val="105"/>
          <w:sz w:val="24"/>
        </w:rPr>
        <w:t xml:space="preserve"> </w:t>
      </w:r>
      <w:r>
        <w:rPr>
          <w:w w:val="105"/>
          <w:sz w:val="24"/>
        </w:rPr>
        <w:t>table</w:t>
      </w:r>
      <w:r>
        <w:rPr>
          <w:spacing w:val="27"/>
          <w:w w:val="105"/>
          <w:sz w:val="24"/>
        </w:rPr>
        <w:t xml:space="preserve"> </w:t>
      </w:r>
      <w:r>
        <w:rPr>
          <w:w w:val="105"/>
          <w:sz w:val="24"/>
        </w:rPr>
        <w:t>(1</w:t>
      </w:r>
      <w:r>
        <w:rPr>
          <w:spacing w:val="27"/>
          <w:w w:val="105"/>
          <w:sz w:val="24"/>
        </w:rPr>
        <w:t xml:space="preserve"> </w:t>
      </w:r>
      <w:r>
        <w:rPr>
          <w:w w:val="105"/>
          <w:sz w:val="24"/>
        </w:rPr>
        <w:t>to</w:t>
      </w:r>
      <w:r>
        <w:rPr>
          <w:spacing w:val="27"/>
          <w:w w:val="105"/>
          <w:sz w:val="24"/>
        </w:rPr>
        <w:t xml:space="preserve"> </w:t>
      </w:r>
      <w:r>
        <w:rPr>
          <w:w w:val="105"/>
          <w:sz w:val="24"/>
        </w:rPr>
        <w:t>10)</w:t>
      </w:r>
      <w:r>
        <w:rPr>
          <w:spacing w:val="27"/>
          <w:w w:val="105"/>
          <w:sz w:val="24"/>
        </w:rPr>
        <w:t xml:space="preserve"> </w:t>
      </w:r>
      <w:r>
        <w:rPr>
          <w:w w:val="105"/>
          <w:sz w:val="24"/>
        </w:rPr>
        <w:t>of</w:t>
      </w:r>
      <w:r>
        <w:rPr>
          <w:spacing w:val="27"/>
          <w:w w:val="105"/>
          <w:sz w:val="24"/>
        </w:rPr>
        <w:t xml:space="preserve"> </w:t>
      </w:r>
      <w:r>
        <w:rPr>
          <w:w w:val="105"/>
          <w:sz w:val="24"/>
        </w:rPr>
        <w:t>a</w:t>
      </w:r>
      <w:r>
        <w:rPr>
          <w:spacing w:val="27"/>
          <w:w w:val="105"/>
          <w:sz w:val="24"/>
        </w:rPr>
        <w:t xml:space="preserve"> </w:t>
      </w:r>
      <w:r>
        <w:rPr>
          <w:w w:val="105"/>
          <w:sz w:val="24"/>
        </w:rPr>
        <w:t>given</w:t>
      </w:r>
      <w:r>
        <w:rPr>
          <w:spacing w:val="27"/>
          <w:w w:val="105"/>
          <w:sz w:val="24"/>
        </w:rPr>
        <w:t xml:space="preserve"> </w:t>
      </w:r>
      <w:r>
        <w:rPr>
          <w:w w:val="105"/>
          <w:sz w:val="24"/>
        </w:rPr>
        <w:t>number, using a for loop.</w:t>
      </w:r>
    </w:p>
    <w:p w14:paraId="297AD6C6" w14:textId="77777777" w:rsidR="00822651" w:rsidRDefault="00000000">
      <w:pPr>
        <w:pStyle w:val="ListParagraph"/>
        <w:numPr>
          <w:ilvl w:val="0"/>
          <w:numId w:val="3"/>
        </w:numPr>
        <w:tabs>
          <w:tab w:val="left" w:pos="747"/>
          <w:tab w:val="left" w:pos="750"/>
        </w:tabs>
        <w:spacing w:line="288" w:lineRule="auto"/>
        <w:ind w:right="163"/>
        <w:rPr>
          <w:sz w:val="24"/>
        </w:rPr>
      </w:pPr>
      <w:r>
        <w:rPr>
          <w:w w:val="105"/>
          <w:sz w:val="24"/>
        </w:rPr>
        <w:t>Write a C program to count the number of digits in a given number using a while</w:t>
      </w:r>
      <w:r>
        <w:rPr>
          <w:spacing w:val="40"/>
          <w:w w:val="105"/>
          <w:sz w:val="24"/>
        </w:rPr>
        <w:t xml:space="preserve"> </w:t>
      </w:r>
      <w:r>
        <w:rPr>
          <w:spacing w:val="-2"/>
          <w:w w:val="105"/>
          <w:sz w:val="24"/>
        </w:rPr>
        <w:t>loop.</w:t>
      </w:r>
    </w:p>
    <w:p w14:paraId="688E457D" w14:textId="77777777" w:rsidR="00822651" w:rsidRDefault="00000000">
      <w:pPr>
        <w:pStyle w:val="ListParagraph"/>
        <w:numPr>
          <w:ilvl w:val="0"/>
          <w:numId w:val="3"/>
        </w:numPr>
        <w:tabs>
          <w:tab w:val="left" w:pos="747"/>
          <w:tab w:val="left" w:pos="750"/>
        </w:tabs>
        <w:spacing w:line="288" w:lineRule="auto"/>
        <w:ind w:right="163"/>
        <w:rPr>
          <w:sz w:val="24"/>
        </w:rPr>
      </w:pPr>
      <w:r>
        <w:rPr>
          <w:w w:val="110"/>
          <w:sz w:val="24"/>
        </w:rPr>
        <w:t>Write</w:t>
      </w:r>
      <w:r>
        <w:rPr>
          <w:spacing w:val="23"/>
          <w:w w:val="110"/>
          <w:sz w:val="24"/>
        </w:rPr>
        <w:t xml:space="preserve"> </w:t>
      </w:r>
      <w:r>
        <w:rPr>
          <w:w w:val="110"/>
          <w:sz w:val="24"/>
        </w:rPr>
        <w:t>a</w:t>
      </w:r>
      <w:r>
        <w:rPr>
          <w:spacing w:val="23"/>
          <w:w w:val="110"/>
          <w:sz w:val="24"/>
        </w:rPr>
        <w:t xml:space="preserve"> </w:t>
      </w:r>
      <w:r>
        <w:rPr>
          <w:w w:val="110"/>
          <w:sz w:val="24"/>
        </w:rPr>
        <w:t>C</w:t>
      </w:r>
      <w:r>
        <w:rPr>
          <w:spacing w:val="23"/>
          <w:w w:val="110"/>
          <w:sz w:val="24"/>
        </w:rPr>
        <w:t xml:space="preserve"> </w:t>
      </w:r>
      <w:r>
        <w:rPr>
          <w:w w:val="110"/>
          <w:sz w:val="24"/>
        </w:rPr>
        <w:t>program</w:t>
      </w:r>
      <w:r>
        <w:rPr>
          <w:spacing w:val="23"/>
          <w:w w:val="110"/>
          <w:sz w:val="24"/>
        </w:rPr>
        <w:t xml:space="preserve"> </w:t>
      </w:r>
      <w:r>
        <w:rPr>
          <w:w w:val="110"/>
          <w:sz w:val="24"/>
        </w:rPr>
        <w:t>to</w:t>
      </w:r>
      <w:r>
        <w:rPr>
          <w:spacing w:val="23"/>
          <w:w w:val="110"/>
          <w:sz w:val="24"/>
        </w:rPr>
        <w:t xml:space="preserve"> </w:t>
      </w:r>
      <w:r>
        <w:rPr>
          <w:w w:val="110"/>
          <w:sz w:val="24"/>
        </w:rPr>
        <w:t>print</w:t>
      </w:r>
      <w:r>
        <w:rPr>
          <w:spacing w:val="23"/>
          <w:w w:val="110"/>
          <w:sz w:val="24"/>
        </w:rPr>
        <w:t xml:space="preserve"> </w:t>
      </w:r>
      <w:r>
        <w:rPr>
          <w:w w:val="110"/>
          <w:sz w:val="24"/>
        </w:rPr>
        <w:t>a</w:t>
      </w:r>
      <w:r>
        <w:rPr>
          <w:spacing w:val="23"/>
          <w:w w:val="110"/>
          <w:sz w:val="24"/>
        </w:rPr>
        <w:t xml:space="preserve"> </w:t>
      </w:r>
      <w:r>
        <w:rPr>
          <w:w w:val="110"/>
          <w:sz w:val="24"/>
        </w:rPr>
        <w:t>right-angled</w:t>
      </w:r>
      <w:r>
        <w:rPr>
          <w:spacing w:val="23"/>
          <w:w w:val="110"/>
          <w:sz w:val="24"/>
        </w:rPr>
        <w:t xml:space="preserve"> </w:t>
      </w:r>
      <w:r>
        <w:rPr>
          <w:w w:val="110"/>
          <w:sz w:val="24"/>
        </w:rPr>
        <w:t>triangle</w:t>
      </w:r>
      <w:r>
        <w:rPr>
          <w:spacing w:val="23"/>
          <w:w w:val="110"/>
          <w:sz w:val="24"/>
        </w:rPr>
        <w:t xml:space="preserve"> </w:t>
      </w:r>
      <w:r>
        <w:rPr>
          <w:w w:val="110"/>
          <w:sz w:val="24"/>
        </w:rPr>
        <w:t>pattern</w:t>
      </w:r>
      <w:r>
        <w:rPr>
          <w:spacing w:val="23"/>
          <w:w w:val="110"/>
          <w:sz w:val="24"/>
        </w:rPr>
        <w:t xml:space="preserve"> </w:t>
      </w:r>
      <w:r>
        <w:rPr>
          <w:w w:val="110"/>
          <w:sz w:val="24"/>
        </w:rPr>
        <w:t>of</w:t>
      </w:r>
      <w:r>
        <w:rPr>
          <w:spacing w:val="23"/>
          <w:w w:val="110"/>
          <w:sz w:val="24"/>
        </w:rPr>
        <w:t xml:space="preserve"> </w:t>
      </w:r>
      <w:r>
        <w:rPr>
          <w:w w:val="110"/>
          <w:sz w:val="24"/>
        </w:rPr>
        <w:t>stars</w:t>
      </w:r>
      <w:r>
        <w:rPr>
          <w:spacing w:val="23"/>
          <w:w w:val="110"/>
          <w:sz w:val="24"/>
        </w:rPr>
        <w:t xml:space="preserve"> </w:t>
      </w:r>
      <w:r>
        <w:rPr>
          <w:w w:val="110"/>
          <w:sz w:val="24"/>
        </w:rPr>
        <w:t>for</w:t>
      </w:r>
      <w:r>
        <w:rPr>
          <w:spacing w:val="23"/>
          <w:w w:val="110"/>
          <w:sz w:val="24"/>
        </w:rPr>
        <w:t xml:space="preserve"> </w:t>
      </w:r>
      <w:r>
        <w:rPr>
          <w:w w:val="110"/>
          <w:sz w:val="24"/>
        </w:rPr>
        <w:t>a</w:t>
      </w:r>
      <w:r>
        <w:rPr>
          <w:spacing w:val="23"/>
          <w:w w:val="110"/>
          <w:sz w:val="24"/>
        </w:rPr>
        <w:t xml:space="preserve"> </w:t>
      </w:r>
      <w:r>
        <w:rPr>
          <w:w w:val="110"/>
          <w:sz w:val="24"/>
        </w:rPr>
        <w:t>given number of rows, using nested for loops.</w:t>
      </w:r>
    </w:p>
    <w:p w14:paraId="350CCB44" w14:textId="77777777" w:rsidR="00822651" w:rsidRDefault="00822651">
      <w:pPr>
        <w:pStyle w:val="BodyText"/>
        <w:spacing w:before="0"/>
        <w:rPr>
          <w:sz w:val="20"/>
        </w:rPr>
      </w:pPr>
    </w:p>
    <w:p w14:paraId="46DEB709" w14:textId="77777777" w:rsidR="00822651" w:rsidRDefault="00000000">
      <w:pPr>
        <w:pStyle w:val="BodyText"/>
        <w:spacing w:before="168"/>
        <w:rPr>
          <w:sz w:val="20"/>
        </w:rPr>
      </w:pPr>
      <w:r>
        <w:rPr>
          <w:noProof/>
          <w:sz w:val="20"/>
        </w:rPr>
        <mc:AlternateContent>
          <mc:Choice Requires="wps">
            <w:drawing>
              <wp:anchor distT="0" distB="0" distL="0" distR="0" simplePos="0" relativeHeight="251660800" behindDoc="1" locked="0" layoutInCell="1" allowOverlap="1" wp14:anchorId="2B42AC7A" wp14:editId="37DF9C96">
                <wp:simplePos x="0" y="0"/>
                <wp:positionH relativeFrom="page">
                  <wp:posOffset>914400</wp:posOffset>
                </wp:positionH>
                <wp:positionV relativeFrom="paragraph">
                  <wp:posOffset>267970</wp:posOffset>
                </wp:positionV>
                <wp:extent cx="5731510" cy="1270"/>
                <wp:effectExtent l="0" t="0" r="0" b="0"/>
                <wp:wrapTopAndBottom/>
                <wp:docPr id="74" name="Graphic 74"/>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4D12C02F" id="Graphic 74" o:spid="_x0000_s1026" style="position:absolute;margin-left:1in;margin-top:21.1pt;width:451.3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" path="m,l5731205,e" filled="f" strokeweight=".14039mm">
                <v:path arrowok="t"/>
                <w10:wrap type="topAndBottom" anchorx="page"/>
              </v:shape>
            </w:pict>
          </mc:Fallback>
        </mc:AlternateContent>
      </w:r>
    </w:p>
    <w:p w14:paraId="6920AB1C" w14:textId="77777777" w:rsidR="00822651" w:rsidRDefault="00822651">
      <w:pPr>
        <w:pStyle w:val="BodyText"/>
        <w:spacing w:before="320"/>
        <w:rPr>
          <w:sz w:val="34"/>
        </w:rPr>
      </w:pPr>
    </w:p>
    <w:p w14:paraId="25513F05" w14:textId="77777777" w:rsidR="00822651" w:rsidRDefault="00000000">
      <w:pPr>
        <w:pStyle w:val="Heading1"/>
      </w:pPr>
      <w:r>
        <w:rPr>
          <w:w w:val="105"/>
        </w:rPr>
        <w:t>Post-Lab</w:t>
      </w:r>
      <w:r>
        <w:rPr>
          <w:spacing w:val="55"/>
          <w:w w:val="105"/>
        </w:rPr>
        <w:t xml:space="preserve"> </w:t>
      </w:r>
      <w:r>
        <w:rPr>
          <w:spacing w:val="-2"/>
          <w:w w:val="105"/>
        </w:rPr>
        <w:t>Questions</w:t>
      </w:r>
    </w:p>
    <w:p w14:paraId="38EB613C" w14:textId="77777777" w:rsidR="00822651" w:rsidRDefault="00000000">
      <w:pPr>
        <w:pStyle w:val="Heading2"/>
        <w:spacing w:before="308"/>
      </w:pPr>
      <w:r>
        <w:rPr>
          <w:w w:val="105"/>
        </w:rPr>
        <w:t>Conceptual</w:t>
      </w:r>
      <w:r>
        <w:rPr>
          <w:spacing w:val="54"/>
          <w:w w:val="150"/>
        </w:rPr>
        <w:t xml:space="preserve"> </w:t>
      </w:r>
      <w:r>
        <w:rPr>
          <w:spacing w:val="-2"/>
          <w:w w:val="105"/>
        </w:rPr>
        <w:t>Questions</w:t>
      </w:r>
    </w:p>
    <w:p w14:paraId="31660C59" w14:textId="498E0209" w:rsidR="00CA085A" w:rsidRPr="00CA085A" w:rsidRDefault="00000000" w:rsidP="00CA085A">
      <w:pPr>
        <w:pStyle w:val="ListParagraph"/>
        <w:numPr>
          <w:ilvl w:val="0"/>
          <w:numId w:val="4"/>
        </w:numPr>
        <w:tabs>
          <w:tab w:val="left" w:pos="747"/>
          <w:tab w:val="left" w:pos="750"/>
        </w:tabs>
        <w:spacing w:before="200" w:line="288" w:lineRule="auto"/>
        <w:ind w:right="162"/>
        <w:jc w:val="left"/>
        <w:rPr>
          <w:sz w:val="24"/>
        </w:rPr>
      </w:pPr>
      <w:r>
        <w:rPr>
          <w:w w:val="105"/>
          <w:sz w:val="24"/>
        </w:rPr>
        <w:t>What is the difference between a for loop and a while loop, in terms of where the</w:t>
      </w:r>
      <w:r>
        <w:rPr>
          <w:spacing w:val="40"/>
          <w:w w:val="105"/>
          <w:sz w:val="24"/>
        </w:rPr>
        <w:t xml:space="preserve"> </w:t>
      </w:r>
      <w:r>
        <w:rPr>
          <w:w w:val="105"/>
          <w:sz w:val="24"/>
        </w:rPr>
        <w:t>initialization, condition, and update are written?</w:t>
      </w:r>
    </w:p>
    <w:p w14:paraId="3BD593FC" w14:textId="77777777" w:rsidR="00CA085A" w:rsidRPr="00CA085A" w:rsidRDefault="00CA085A" w:rsidP="00CA085A">
      <w:pPr>
        <w:tabs>
          <w:tab w:val="left" w:pos="747"/>
          <w:tab w:val="left" w:pos="750"/>
        </w:tabs>
        <w:spacing w:before="200" w:line="288" w:lineRule="auto"/>
        <w:ind w:right="162"/>
        <w:rPr>
          <w:lang w:val="en-IN"/>
        </w:rPr>
      </w:pPr>
      <w:r>
        <w:rPr>
          <w:sz w:val="24"/>
        </w:rPr>
        <w:t xml:space="preserve">        </w:t>
      </w:r>
      <w:r w:rsidRPr="00CA085A">
        <w:rPr>
          <w:lang w:val="en-IN"/>
        </w:rPr>
        <w:t>The difference lies in where each element is placed within the code structure.</w:t>
      </w:r>
    </w:p>
    <w:p w14:paraId="0B9B1027" w14:textId="7D08F349" w:rsidR="00CA085A" w:rsidRPr="00CA085A" w:rsidRDefault="00CA085A" w:rsidP="00CA085A">
      <w:pPr>
        <w:tabs>
          <w:tab w:val="left" w:pos="747"/>
          <w:tab w:val="left" w:pos="750"/>
        </w:tabs>
        <w:spacing w:before="200" w:line="288" w:lineRule="auto"/>
        <w:ind w:right="162"/>
        <w:rPr>
          <w:sz w:val="24"/>
          <w:lang w:val="en-IN"/>
        </w:rPr>
      </w:pPr>
      <w:r>
        <w:rPr>
          <w:sz w:val="24"/>
          <w:lang w:val="en-IN"/>
        </w:rPr>
        <w:t xml:space="preserve">        </w:t>
      </w:r>
      <w:r w:rsidRPr="00CA085A">
        <w:rPr>
          <w:sz w:val="24"/>
          <w:lang w:val="en-IN"/>
        </w:rPr>
        <w:t xml:space="preserve">In a for loop, the initialization, condition, and update statement are all written together on </w:t>
      </w:r>
      <w:r>
        <w:rPr>
          <w:sz w:val="24"/>
          <w:lang w:val="en-IN"/>
        </w:rPr>
        <w:t xml:space="preserve">             </w:t>
      </w:r>
      <w:r w:rsidRPr="00CA085A">
        <w:rPr>
          <w:sz w:val="24"/>
          <w:lang w:val="en-IN"/>
        </w:rPr>
        <w:t>a single line within the loop header.</w:t>
      </w:r>
    </w:p>
    <w:p w14:paraId="68763F64" w14:textId="54C47156" w:rsidR="00CA085A" w:rsidRDefault="00CA085A" w:rsidP="00CA085A">
      <w:pPr>
        <w:tabs>
          <w:tab w:val="left" w:pos="747"/>
          <w:tab w:val="left" w:pos="750"/>
        </w:tabs>
        <w:spacing w:before="200" w:line="288" w:lineRule="auto"/>
        <w:ind w:right="162"/>
        <w:rPr>
          <w:sz w:val="24"/>
          <w:lang w:val="en-IN"/>
        </w:rPr>
      </w:pPr>
      <w:r>
        <w:rPr>
          <w:sz w:val="24"/>
          <w:lang w:val="en-IN"/>
        </w:rPr>
        <w:t xml:space="preserve">         </w:t>
      </w:r>
      <w:r w:rsidRPr="00CA085A">
        <w:rPr>
          <w:sz w:val="24"/>
          <w:lang w:val="en-IN"/>
        </w:rPr>
        <w:t xml:space="preserve">In a while loop, these elements are split into three distinct locations. The initialization is </w:t>
      </w:r>
      <w:r>
        <w:rPr>
          <w:sz w:val="24"/>
          <w:lang w:val="en-IN"/>
        </w:rPr>
        <w:t xml:space="preserve">       </w:t>
      </w:r>
      <w:r w:rsidRPr="00CA085A">
        <w:rPr>
          <w:sz w:val="24"/>
          <w:lang w:val="en-IN"/>
        </w:rPr>
        <w:t xml:space="preserve">written before the loop begins, the condition is placed alone in the loop header, and the update </w:t>
      </w:r>
      <w:r>
        <w:rPr>
          <w:sz w:val="24"/>
          <w:lang w:val="en-IN"/>
        </w:rPr>
        <w:t xml:space="preserve">   </w:t>
      </w:r>
      <w:r w:rsidRPr="00CA085A">
        <w:rPr>
          <w:sz w:val="24"/>
          <w:lang w:val="en-IN"/>
        </w:rPr>
        <w:t>statement is written inside the loop body.</w:t>
      </w:r>
    </w:p>
    <w:p w14:paraId="2C9C9CB9" w14:textId="77777777" w:rsidR="00CA085A" w:rsidRPr="00CA085A" w:rsidRDefault="00CA085A" w:rsidP="00CA085A">
      <w:pPr>
        <w:tabs>
          <w:tab w:val="left" w:pos="747"/>
          <w:tab w:val="left" w:pos="750"/>
        </w:tabs>
        <w:spacing w:before="200" w:line="288" w:lineRule="auto"/>
        <w:ind w:right="162"/>
        <w:rPr>
          <w:sz w:val="24"/>
          <w:lang w:val="en-IN"/>
        </w:rPr>
      </w:pPr>
    </w:p>
    <w:p w14:paraId="026E10CD" w14:textId="77777777" w:rsidR="00822651" w:rsidRPr="00CA085A" w:rsidRDefault="00000000">
      <w:pPr>
        <w:pStyle w:val="ListParagraph"/>
        <w:numPr>
          <w:ilvl w:val="0"/>
          <w:numId w:val="4"/>
        </w:numPr>
        <w:tabs>
          <w:tab w:val="left" w:pos="748"/>
        </w:tabs>
        <w:ind w:left="748" w:hanging="297"/>
        <w:jc w:val="left"/>
        <w:rPr>
          <w:sz w:val="24"/>
        </w:rPr>
      </w:pPr>
      <w:r>
        <w:rPr>
          <w:w w:val="105"/>
          <w:sz w:val="24"/>
        </w:rPr>
        <w:t>Why</w:t>
      </w:r>
      <w:r>
        <w:rPr>
          <w:spacing w:val="18"/>
          <w:w w:val="105"/>
          <w:sz w:val="24"/>
        </w:rPr>
        <w:t xml:space="preserve"> </w:t>
      </w:r>
      <w:r>
        <w:rPr>
          <w:w w:val="105"/>
          <w:sz w:val="24"/>
        </w:rPr>
        <w:t>does</w:t>
      </w:r>
      <w:r>
        <w:rPr>
          <w:spacing w:val="18"/>
          <w:w w:val="105"/>
          <w:sz w:val="24"/>
        </w:rPr>
        <w:t xml:space="preserve"> </w:t>
      </w:r>
      <w:r>
        <w:rPr>
          <w:w w:val="105"/>
          <w:sz w:val="24"/>
        </w:rPr>
        <w:t>a</w:t>
      </w:r>
      <w:r>
        <w:rPr>
          <w:spacing w:val="19"/>
          <w:w w:val="105"/>
          <w:sz w:val="24"/>
        </w:rPr>
        <w:t xml:space="preserve"> </w:t>
      </w:r>
      <w:r>
        <w:rPr>
          <w:w w:val="105"/>
          <w:sz w:val="24"/>
        </w:rPr>
        <w:t>do-while</w:t>
      </w:r>
      <w:r>
        <w:rPr>
          <w:spacing w:val="19"/>
          <w:w w:val="105"/>
          <w:sz w:val="24"/>
        </w:rPr>
        <w:t xml:space="preserve"> </w:t>
      </w:r>
      <w:r>
        <w:rPr>
          <w:w w:val="105"/>
          <w:sz w:val="24"/>
        </w:rPr>
        <w:t>loop</w:t>
      </w:r>
      <w:r>
        <w:rPr>
          <w:spacing w:val="18"/>
          <w:w w:val="105"/>
          <w:sz w:val="24"/>
        </w:rPr>
        <w:t xml:space="preserve"> </w:t>
      </w:r>
      <w:r>
        <w:rPr>
          <w:w w:val="105"/>
          <w:sz w:val="24"/>
        </w:rPr>
        <w:t>always</w:t>
      </w:r>
      <w:r>
        <w:rPr>
          <w:spacing w:val="19"/>
          <w:w w:val="105"/>
          <w:sz w:val="24"/>
        </w:rPr>
        <w:t xml:space="preserve"> </w:t>
      </w:r>
      <w:r>
        <w:rPr>
          <w:w w:val="105"/>
          <w:sz w:val="24"/>
        </w:rPr>
        <w:t>execute</w:t>
      </w:r>
      <w:r>
        <w:rPr>
          <w:spacing w:val="18"/>
          <w:w w:val="105"/>
          <w:sz w:val="24"/>
        </w:rPr>
        <w:t xml:space="preserve"> </w:t>
      </w:r>
      <w:r>
        <w:rPr>
          <w:w w:val="105"/>
          <w:sz w:val="24"/>
        </w:rPr>
        <w:t>its</w:t>
      </w:r>
      <w:r>
        <w:rPr>
          <w:spacing w:val="18"/>
          <w:w w:val="105"/>
          <w:sz w:val="24"/>
        </w:rPr>
        <w:t xml:space="preserve"> </w:t>
      </w:r>
      <w:r>
        <w:rPr>
          <w:w w:val="105"/>
          <w:sz w:val="24"/>
        </w:rPr>
        <w:t>body</w:t>
      </w:r>
      <w:r>
        <w:rPr>
          <w:spacing w:val="18"/>
          <w:w w:val="105"/>
          <w:sz w:val="24"/>
        </w:rPr>
        <w:t xml:space="preserve"> </w:t>
      </w:r>
      <w:r>
        <w:rPr>
          <w:w w:val="105"/>
          <w:sz w:val="24"/>
        </w:rPr>
        <w:t>at</w:t>
      </w:r>
      <w:r>
        <w:rPr>
          <w:spacing w:val="18"/>
          <w:w w:val="105"/>
          <w:sz w:val="24"/>
        </w:rPr>
        <w:t xml:space="preserve"> </w:t>
      </w:r>
      <w:r>
        <w:rPr>
          <w:w w:val="105"/>
          <w:sz w:val="24"/>
        </w:rPr>
        <w:t>least</w:t>
      </w:r>
      <w:r>
        <w:rPr>
          <w:spacing w:val="18"/>
          <w:w w:val="105"/>
          <w:sz w:val="24"/>
        </w:rPr>
        <w:t xml:space="preserve"> </w:t>
      </w:r>
      <w:r>
        <w:rPr>
          <w:spacing w:val="-2"/>
          <w:w w:val="105"/>
          <w:sz w:val="24"/>
        </w:rPr>
        <w:t>once?</w:t>
      </w:r>
    </w:p>
    <w:p w14:paraId="046DD2D3" w14:textId="65A9F5AA" w:rsidR="00CA085A" w:rsidRDefault="00CA085A" w:rsidP="00CA085A">
      <w:pPr>
        <w:tabs>
          <w:tab w:val="left" w:pos="748"/>
        </w:tabs>
        <w:ind w:left="451"/>
        <w:rPr>
          <w:sz w:val="24"/>
        </w:rPr>
      </w:pPr>
    </w:p>
    <w:p w14:paraId="72F70C19" w14:textId="77777777" w:rsidR="00CA085A" w:rsidRPr="00CA085A" w:rsidRDefault="00CA085A" w:rsidP="00CA085A">
      <w:pPr>
        <w:tabs>
          <w:tab w:val="left" w:pos="748"/>
        </w:tabs>
        <w:rPr>
          <w:lang w:val="en-IN"/>
        </w:rPr>
      </w:pPr>
      <w:r>
        <w:rPr>
          <w:sz w:val="24"/>
        </w:rPr>
        <w:t xml:space="preserve">      </w:t>
      </w:r>
      <w:r w:rsidRPr="00CA085A">
        <w:rPr>
          <w:lang w:val="en-IN"/>
        </w:rPr>
        <w:t xml:space="preserve">A do-while loop always executes its body at least once because it is an </w:t>
      </w:r>
      <w:r w:rsidRPr="00CA085A">
        <w:rPr>
          <w:b/>
          <w:bCs/>
          <w:lang w:val="en-IN"/>
        </w:rPr>
        <w:t>exit-controlled loop</w:t>
      </w:r>
      <w:r w:rsidRPr="00CA085A">
        <w:rPr>
          <w:lang w:val="en-IN"/>
        </w:rPr>
        <w:t>.</w:t>
      </w:r>
    </w:p>
    <w:p w14:paraId="4132920E" w14:textId="4771334E" w:rsidR="00CA085A" w:rsidRDefault="00CA085A" w:rsidP="00CA085A">
      <w:pPr>
        <w:tabs>
          <w:tab w:val="left" w:pos="748"/>
        </w:tabs>
        <w:rPr>
          <w:sz w:val="24"/>
          <w:lang w:val="en-IN"/>
        </w:rPr>
      </w:pPr>
      <w:r w:rsidRPr="00CA085A">
        <w:rPr>
          <w:sz w:val="24"/>
          <w:lang w:val="en-IN"/>
        </w:rPr>
        <w:t>Unlike a for loop or a while loop, which test the condition at the very beginning before running any code, a do-while loop executes the statements inside its body first and checks the exit condition at the end of the iteration. Because the condition check happens after the loop body, the statements are guaranteed to run at least once, regardless of whether the condition evaluates to true or false.</w:t>
      </w:r>
    </w:p>
    <w:p w14:paraId="516041BB" w14:textId="77777777" w:rsidR="00CA085A" w:rsidRPr="00CA085A" w:rsidRDefault="00CA085A" w:rsidP="00CA085A">
      <w:pPr>
        <w:tabs>
          <w:tab w:val="left" w:pos="748"/>
        </w:tabs>
        <w:rPr>
          <w:sz w:val="24"/>
          <w:lang w:val="en-IN"/>
        </w:rPr>
      </w:pPr>
    </w:p>
    <w:p w14:paraId="43C19800" w14:textId="6AB35017" w:rsidR="00CA085A" w:rsidRPr="00CA085A" w:rsidRDefault="00000000" w:rsidP="00CA085A">
      <w:pPr>
        <w:pStyle w:val="ListParagraph"/>
        <w:numPr>
          <w:ilvl w:val="0"/>
          <w:numId w:val="4"/>
        </w:numPr>
        <w:tabs>
          <w:tab w:val="left" w:pos="747"/>
          <w:tab w:val="left" w:pos="750"/>
        </w:tabs>
        <w:spacing w:before="256" w:line="288" w:lineRule="auto"/>
        <w:ind w:right="162"/>
        <w:jc w:val="left"/>
        <w:rPr>
          <w:sz w:val="24"/>
        </w:rPr>
      </w:pPr>
      <w:r>
        <w:rPr>
          <w:w w:val="105"/>
          <w:sz w:val="24"/>
        </w:rPr>
        <w:t>What is an infinite loop?</w:t>
      </w:r>
      <w:r>
        <w:rPr>
          <w:spacing w:val="33"/>
          <w:w w:val="105"/>
          <w:sz w:val="24"/>
        </w:rPr>
        <w:t xml:space="preserve"> </w:t>
      </w:r>
      <w:r>
        <w:rPr>
          <w:w w:val="105"/>
          <w:sz w:val="24"/>
        </w:rPr>
        <w:t xml:space="preserve">Give one example of C code that causes one </w:t>
      </w:r>
      <w:proofErr w:type="spellStart"/>
      <w:r>
        <w:rPr>
          <w:w w:val="105"/>
          <w:sz w:val="24"/>
        </w:rPr>
        <w:t>unintention</w:t>
      </w:r>
      <w:proofErr w:type="spellEnd"/>
      <w:r>
        <w:rPr>
          <w:w w:val="105"/>
          <w:sz w:val="24"/>
        </w:rPr>
        <w:t>-</w:t>
      </w:r>
      <w:r>
        <w:rPr>
          <w:spacing w:val="-4"/>
          <w:w w:val="105"/>
          <w:sz w:val="24"/>
        </w:rPr>
        <w:t>ally.</w:t>
      </w:r>
    </w:p>
    <w:p w14:paraId="35537E7F" w14:textId="77777777" w:rsidR="00CA085A" w:rsidRPr="00CA085A" w:rsidRDefault="00CA085A" w:rsidP="00CA085A">
      <w:pPr>
        <w:tabs>
          <w:tab w:val="left" w:pos="747"/>
          <w:tab w:val="left" w:pos="750"/>
        </w:tabs>
        <w:spacing w:before="256" w:line="288" w:lineRule="auto"/>
        <w:ind w:right="162"/>
        <w:rPr>
          <w:sz w:val="24"/>
          <w:lang w:val="en-IN"/>
        </w:rPr>
      </w:pPr>
      <w:r w:rsidRPr="00CA085A">
        <w:rPr>
          <w:sz w:val="24"/>
          <w:lang w:val="en-IN"/>
        </w:rPr>
        <w:t xml:space="preserve">An </w:t>
      </w:r>
      <w:r w:rsidRPr="00CA085A">
        <w:rPr>
          <w:b/>
          <w:bCs/>
          <w:sz w:val="24"/>
          <w:lang w:val="en-IN"/>
        </w:rPr>
        <w:t>infinite loop</w:t>
      </w:r>
      <w:r w:rsidRPr="00CA085A">
        <w:rPr>
          <w:sz w:val="24"/>
          <w:lang w:val="en-IN"/>
        </w:rPr>
        <w:t xml:space="preserve"> is a sequence of instructions in a program that executes repeatedly without ever stopping because the loop's exit condition is never satisfied or met.</w:t>
      </w:r>
    </w:p>
    <w:p w14:paraId="5F289564" w14:textId="77777777" w:rsidR="00CA085A" w:rsidRPr="00CA085A" w:rsidRDefault="00CA085A" w:rsidP="00CA085A">
      <w:pPr>
        <w:tabs>
          <w:tab w:val="left" w:pos="747"/>
          <w:tab w:val="left" w:pos="750"/>
        </w:tabs>
        <w:spacing w:before="256" w:line="288" w:lineRule="auto"/>
        <w:ind w:right="162"/>
        <w:rPr>
          <w:sz w:val="24"/>
          <w:lang w:val="en-IN"/>
        </w:rPr>
      </w:pPr>
      <w:r w:rsidRPr="00CA085A">
        <w:rPr>
          <w:sz w:val="24"/>
          <w:lang w:val="en-IN"/>
        </w:rPr>
        <w:t>A common way an infinite loop occurs unintentionally in C is when the loop control variable is modified in the wrong direction (or omitted entirely) inside the loop body, preventing the termination condition from ever becoming false.</w:t>
      </w:r>
    </w:p>
    <w:p w14:paraId="36AE3E7B" w14:textId="77777777" w:rsidR="00CA085A" w:rsidRDefault="00CA085A" w:rsidP="00CA085A">
      <w:pPr>
        <w:tabs>
          <w:tab w:val="left" w:pos="747"/>
          <w:tab w:val="left" w:pos="750"/>
        </w:tabs>
        <w:spacing w:before="256" w:line="288" w:lineRule="auto"/>
        <w:ind w:right="162"/>
        <w:rPr>
          <w:sz w:val="24"/>
        </w:rPr>
      </w:pPr>
    </w:p>
    <w:p w14:paraId="46D589A6" w14:textId="3434FD42" w:rsidR="00CA085A" w:rsidRDefault="00CA085A" w:rsidP="00CA085A">
      <w:pPr>
        <w:tabs>
          <w:tab w:val="left" w:pos="747"/>
          <w:tab w:val="left" w:pos="750"/>
        </w:tabs>
        <w:spacing w:before="256" w:line="288" w:lineRule="auto"/>
        <w:ind w:right="162"/>
        <w:rPr>
          <w:sz w:val="24"/>
        </w:rPr>
      </w:pPr>
      <w:proofErr w:type="gramStart"/>
      <w:r>
        <w:rPr>
          <w:sz w:val="24"/>
        </w:rPr>
        <w:t>Eg:-</w:t>
      </w:r>
      <w:proofErr w:type="gramEnd"/>
      <w:r>
        <w:rPr>
          <w:sz w:val="24"/>
        </w:rPr>
        <w:t xml:space="preserve">  #include &lt;</w:t>
      </w:r>
      <w:proofErr w:type="spellStart"/>
      <w:r>
        <w:rPr>
          <w:sz w:val="24"/>
        </w:rPr>
        <w:t>stdio.h</w:t>
      </w:r>
      <w:proofErr w:type="spellEnd"/>
      <w:r>
        <w:rPr>
          <w:sz w:val="24"/>
        </w:rPr>
        <w:t>&gt;</w:t>
      </w:r>
    </w:p>
    <w:p w14:paraId="3230EDFA" w14:textId="0F842828" w:rsidR="00CA085A" w:rsidRDefault="00CA085A" w:rsidP="00CA085A">
      <w:pPr>
        <w:tabs>
          <w:tab w:val="left" w:pos="747"/>
          <w:tab w:val="left" w:pos="750"/>
        </w:tabs>
        <w:spacing w:before="256" w:line="288" w:lineRule="auto"/>
        <w:ind w:right="162"/>
        <w:rPr>
          <w:sz w:val="24"/>
        </w:rPr>
      </w:pPr>
      <w:r>
        <w:rPr>
          <w:sz w:val="24"/>
        </w:rPr>
        <w:t xml:space="preserve">Int </w:t>
      </w:r>
      <w:proofErr w:type="gramStart"/>
      <w:r>
        <w:rPr>
          <w:sz w:val="24"/>
        </w:rPr>
        <w:t>main(</w:t>
      </w:r>
      <w:proofErr w:type="gramEnd"/>
      <w:r>
        <w:rPr>
          <w:sz w:val="24"/>
        </w:rPr>
        <w:t>) {</w:t>
      </w:r>
    </w:p>
    <w:p w14:paraId="52CB0B27" w14:textId="7691B716" w:rsidR="00CA085A" w:rsidRDefault="00CA085A" w:rsidP="00CA085A">
      <w:pPr>
        <w:tabs>
          <w:tab w:val="left" w:pos="747"/>
          <w:tab w:val="left" w:pos="750"/>
        </w:tabs>
        <w:spacing w:before="256" w:line="288" w:lineRule="auto"/>
        <w:ind w:right="162"/>
        <w:rPr>
          <w:sz w:val="24"/>
        </w:rPr>
      </w:pPr>
      <w:r>
        <w:rPr>
          <w:sz w:val="24"/>
        </w:rPr>
        <w:t xml:space="preserve">Int </w:t>
      </w:r>
      <w:proofErr w:type="spellStart"/>
      <w:r>
        <w:rPr>
          <w:sz w:val="24"/>
        </w:rPr>
        <w:t>i</w:t>
      </w:r>
      <w:proofErr w:type="spellEnd"/>
      <w:r>
        <w:rPr>
          <w:sz w:val="24"/>
        </w:rPr>
        <w:t>=1;</w:t>
      </w:r>
    </w:p>
    <w:p w14:paraId="0E059AC8" w14:textId="11295543" w:rsidR="00CA085A" w:rsidRDefault="00CA085A" w:rsidP="00CA085A">
      <w:pPr>
        <w:tabs>
          <w:tab w:val="left" w:pos="747"/>
          <w:tab w:val="left" w:pos="750"/>
        </w:tabs>
        <w:spacing w:before="256" w:line="288" w:lineRule="auto"/>
        <w:ind w:right="162"/>
        <w:rPr>
          <w:sz w:val="24"/>
        </w:rPr>
      </w:pPr>
      <w:r>
        <w:rPr>
          <w:sz w:val="24"/>
        </w:rPr>
        <w:t>While (</w:t>
      </w:r>
      <w:proofErr w:type="spellStart"/>
      <w:r>
        <w:rPr>
          <w:sz w:val="24"/>
        </w:rPr>
        <w:t>i</w:t>
      </w:r>
      <w:proofErr w:type="spellEnd"/>
      <w:r>
        <w:rPr>
          <w:sz w:val="24"/>
        </w:rPr>
        <w:t>&lt;=10)</w:t>
      </w:r>
    </w:p>
    <w:p w14:paraId="3DB6C6CF" w14:textId="70550CCB" w:rsidR="00CA085A" w:rsidRDefault="00112FE7" w:rsidP="00CA085A">
      <w:pPr>
        <w:tabs>
          <w:tab w:val="left" w:pos="747"/>
          <w:tab w:val="left" w:pos="750"/>
        </w:tabs>
        <w:spacing w:before="256" w:line="288" w:lineRule="auto"/>
        <w:ind w:right="162"/>
        <w:rPr>
          <w:sz w:val="24"/>
        </w:rPr>
      </w:pPr>
      <w:r>
        <w:rPr>
          <w:sz w:val="24"/>
        </w:rPr>
        <w:tab/>
      </w:r>
      <w:r w:rsidR="00CA085A">
        <w:rPr>
          <w:sz w:val="24"/>
        </w:rPr>
        <w:t>{</w:t>
      </w:r>
    </w:p>
    <w:p w14:paraId="07DCC67B" w14:textId="32BBF93B" w:rsidR="00CA085A" w:rsidRDefault="00112FE7" w:rsidP="00CA085A">
      <w:pPr>
        <w:tabs>
          <w:tab w:val="left" w:pos="747"/>
          <w:tab w:val="left" w:pos="750"/>
        </w:tabs>
        <w:spacing w:before="256" w:line="288" w:lineRule="auto"/>
        <w:ind w:right="162"/>
        <w:rPr>
          <w:sz w:val="24"/>
        </w:rPr>
      </w:pPr>
      <w:r>
        <w:rPr>
          <w:sz w:val="24"/>
        </w:rPr>
        <w:tab/>
      </w:r>
      <w:r w:rsidR="00CA085A">
        <w:rPr>
          <w:sz w:val="24"/>
        </w:rPr>
        <w:t>Printf(“%d\n</w:t>
      </w:r>
      <w:proofErr w:type="gramStart"/>
      <w:r w:rsidR="00CA085A">
        <w:rPr>
          <w:sz w:val="24"/>
        </w:rPr>
        <w:t>”,</w:t>
      </w:r>
      <w:proofErr w:type="spellStart"/>
      <w:r w:rsidR="00CA085A">
        <w:rPr>
          <w:sz w:val="24"/>
        </w:rPr>
        <w:t>i</w:t>
      </w:r>
      <w:proofErr w:type="spellEnd"/>
      <w:proofErr w:type="gramEnd"/>
      <w:r w:rsidR="00CA085A">
        <w:rPr>
          <w:sz w:val="24"/>
        </w:rPr>
        <w:t>);</w:t>
      </w:r>
    </w:p>
    <w:p w14:paraId="37DC4DE5" w14:textId="7D940620" w:rsidR="00CA085A" w:rsidRDefault="00112FE7" w:rsidP="00CA085A">
      <w:pPr>
        <w:tabs>
          <w:tab w:val="left" w:pos="747"/>
          <w:tab w:val="left" w:pos="750"/>
        </w:tabs>
        <w:spacing w:before="256" w:line="288" w:lineRule="auto"/>
        <w:ind w:right="162"/>
        <w:rPr>
          <w:sz w:val="24"/>
        </w:rPr>
      </w:pPr>
      <w:r>
        <w:rPr>
          <w:sz w:val="24"/>
        </w:rPr>
        <w:tab/>
      </w:r>
      <w:proofErr w:type="spellStart"/>
      <w:r>
        <w:rPr>
          <w:sz w:val="24"/>
        </w:rPr>
        <w:t>i</w:t>
      </w:r>
      <w:proofErr w:type="spellEnd"/>
      <w:r>
        <w:rPr>
          <w:sz w:val="24"/>
        </w:rPr>
        <w:t>--;</w:t>
      </w:r>
    </w:p>
    <w:p w14:paraId="46742BA1" w14:textId="2278AA63" w:rsidR="00112FE7" w:rsidRDefault="00112FE7" w:rsidP="00CA085A">
      <w:pPr>
        <w:tabs>
          <w:tab w:val="left" w:pos="747"/>
          <w:tab w:val="left" w:pos="750"/>
        </w:tabs>
        <w:spacing w:before="256" w:line="288" w:lineRule="auto"/>
        <w:ind w:right="162"/>
        <w:rPr>
          <w:sz w:val="24"/>
        </w:rPr>
      </w:pPr>
      <w:r>
        <w:rPr>
          <w:sz w:val="24"/>
        </w:rPr>
        <w:tab/>
        <w:t>}</w:t>
      </w:r>
    </w:p>
    <w:p w14:paraId="158F62CA" w14:textId="581B181B" w:rsidR="00112FE7" w:rsidRDefault="00112FE7" w:rsidP="00CA085A">
      <w:pPr>
        <w:tabs>
          <w:tab w:val="left" w:pos="747"/>
          <w:tab w:val="left" w:pos="750"/>
        </w:tabs>
        <w:spacing w:before="256" w:line="288" w:lineRule="auto"/>
        <w:ind w:right="162"/>
        <w:rPr>
          <w:sz w:val="24"/>
        </w:rPr>
      </w:pPr>
      <w:r>
        <w:rPr>
          <w:sz w:val="24"/>
        </w:rPr>
        <w:tab/>
        <w:t>Return 0;</w:t>
      </w:r>
    </w:p>
    <w:p w14:paraId="538740AB" w14:textId="535260E4" w:rsidR="00CA085A" w:rsidRPr="00CA085A" w:rsidRDefault="00112FE7" w:rsidP="00CA085A">
      <w:pPr>
        <w:tabs>
          <w:tab w:val="left" w:pos="747"/>
          <w:tab w:val="left" w:pos="750"/>
        </w:tabs>
        <w:spacing w:before="256" w:line="288" w:lineRule="auto"/>
        <w:ind w:right="162"/>
        <w:rPr>
          <w:sz w:val="24"/>
        </w:rPr>
        <w:sectPr w:rsidR="00CA085A" w:rsidRPr="00CA085A">
          <w:pgSz w:w="11910" w:h="16840"/>
          <w:pgMar w:top="1920" w:right="1275" w:bottom="400" w:left="1275" w:header="703" w:footer="202" w:gutter="0"/>
          <w:cols w:space="720"/>
        </w:sectPr>
      </w:pPr>
      <w:r>
        <w:rPr>
          <w:sz w:val="24"/>
        </w:rPr>
        <w:t>}</w:t>
      </w:r>
    </w:p>
    <w:p w14:paraId="06C8C2CF" w14:textId="166FFB6D" w:rsidR="00822651" w:rsidRDefault="00000000">
      <w:pPr>
        <w:pStyle w:val="Heading2"/>
        <w:ind w:left="0"/>
      </w:pPr>
      <w:r>
        <w:rPr>
          <w:w w:val="105"/>
        </w:rPr>
        <w:lastRenderedPageBreak/>
        <w:t>Loop-Specific</w:t>
      </w:r>
      <w:r>
        <w:rPr>
          <w:spacing w:val="53"/>
          <w:w w:val="105"/>
        </w:rPr>
        <w:t xml:space="preserve"> </w:t>
      </w:r>
      <w:r>
        <w:rPr>
          <w:spacing w:val="-2"/>
          <w:w w:val="105"/>
        </w:rPr>
        <w:t>Questions</w:t>
      </w:r>
    </w:p>
    <w:p w14:paraId="55C73E9B" w14:textId="439D6EA9" w:rsidR="00112FE7" w:rsidRPr="00112FE7" w:rsidRDefault="00000000" w:rsidP="00112FE7">
      <w:pPr>
        <w:pStyle w:val="ListParagraph"/>
        <w:numPr>
          <w:ilvl w:val="0"/>
          <w:numId w:val="4"/>
        </w:numPr>
        <w:tabs>
          <w:tab w:val="left" w:pos="748"/>
        </w:tabs>
        <w:spacing w:before="200"/>
        <w:ind w:left="748" w:hanging="297"/>
        <w:jc w:val="left"/>
        <w:rPr>
          <w:sz w:val="24"/>
        </w:rPr>
      </w:pPr>
      <w:r>
        <w:rPr>
          <w:w w:val="110"/>
          <w:sz w:val="24"/>
        </w:rPr>
        <w:t>What</w:t>
      </w:r>
      <w:r>
        <w:rPr>
          <w:spacing w:val="-13"/>
          <w:w w:val="110"/>
          <w:sz w:val="24"/>
        </w:rPr>
        <w:t xml:space="preserve"> </w:t>
      </w:r>
      <w:r>
        <w:rPr>
          <w:w w:val="110"/>
          <w:sz w:val="24"/>
        </w:rPr>
        <w:t>is</w:t>
      </w:r>
      <w:r>
        <w:rPr>
          <w:spacing w:val="-13"/>
          <w:w w:val="110"/>
          <w:sz w:val="24"/>
        </w:rPr>
        <w:t xml:space="preserve"> </w:t>
      </w:r>
      <w:r>
        <w:rPr>
          <w:w w:val="110"/>
          <w:sz w:val="24"/>
        </w:rPr>
        <w:t>the</w:t>
      </w:r>
      <w:r>
        <w:rPr>
          <w:spacing w:val="-13"/>
          <w:w w:val="110"/>
          <w:sz w:val="24"/>
        </w:rPr>
        <w:t xml:space="preserve"> </w:t>
      </w:r>
      <w:r>
        <w:rPr>
          <w:w w:val="110"/>
          <w:sz w:val="24"/>
        </w:rPr>
        <w:t>difference</w:t>
      </w:r>
      <w:r>
        <w:rPr>
          <w:spacing w:val="-13"/>
          <w:w w:val="110"/>
          <w:sz w:val="24"/>
        </w:rPr>
        <w:t xml:space="preserve"> </w:t>
      </w:r>
      <w:r>
        <w:rPr>
          <w:w w:val="110"/>
          <w:sz w:val="24"/>
        </w:rPr>
        <w:t>between</w:t>
      </w:r>
      <w:r>
        <w:rPr>
          <w:spacing w:val="-13"/>
          <w:w w:val="110"/>
          <w:sz w:val="24"/>
        </w:rPr>
        <w:t xml:space="preserve"> </w:t>
      </w:r>
      <w:r>
        <w:rPr>
          <w:w w:val="110"/>
          <w:sz w:val="24"/>
        </w:rPr>
        <w:t>break</w:t>
      </w:r>
      <w:r>
        <w:rPr>
          <w:spacing w:val="-12"/>
          <w:w w:val="110"/>
          <w:sz w:val="24"/>
        </w:rPr>
        <w:t xml:space="preserve"> </w:t>
      </w:r>
      <w:r>
        <w:rPr>
          <w:w w:val="110"/>
          <w:sz w:val="24"/>
        </w:rPr>
        <w:t>and</w:t>
      </w:r>
      <w:r>
        <w:rPr>
          <w:spacing w:val="-12"/>
          <w:w w:val="110"/>
          <w:sz w:val="24"/>
        </w:rPr>
        <w:t xml:space="preserve"> </w:t>
      </w:r>
      <w:r>
        <w:rPr>
          <w:spacing w:val="-2"/>
          <w:w w:val="110"/>
          <w:sz w:val="24"/>
        </w:rPr>
        <w:t>continue?</w:t>
      </w:r>
    </w:p>
    <w:p w14:paraId="3F2A746B" w14:textId="77777777" w:rsidR="00822651" w:rsidRDefault="00000000">
      <w:pPr>
        <w:pStyle w:val="ListParagraph"/>
        <w:numPr>
          <w:ilvl w:val="0"/>
          <w:numId w:val="4"/>
        </w:numPr>
        <w:tabs>
          <w:tab w:val="left" w:pos="748"/>
        </w:tabs>
        <w:spacing w:before="256"/>
        <w:ind w:left="748" w:hanging="297"/>
        <w:jc w:val="left"/>
        <w:rPr>
          <w:sz w:val="24"/>
        </w:rPr>
      </w:pPr>
      <w:r>
        <w:rPr>
          <w:w w:val="105"/>
          <w:sz w:val="24"/>
        </w:rPr>
        <w:t>Rewrite</w:t>
      </w:r>
      <w:r>
        <w:rPr>
          <w:spacing w:val="18"/>
          <w:w w:val="105"/>
          <w:sz w:val="24"/>
        </w:rPr>
        <w:t xml:space="preserve"> </w:t>
      </w:r>
      <w:r>
        <w:rPr>
          <w:w w:val="105"/>
          <w:sz w:val="24"/>
        </w:rPr>
        <w:t>the</w:t>
      </w:r>
      <w:r>
        <w:rPr>
          <w:spacing w:val="19"/>
          <w:w w:val="105"/>
          <w:sz w:val="24"/>
        </w:rPr>
        <w:t xml:space="preserve"> </w:t>
      </w:r>
      <w:r>
        <w:rPr>
          <w:w w:val="105"/>
          <w:sz w:val="24"/>
        </w:rPr>
        <w:t>for</w:t>
      </w:r>
      <w:r>
        <w:rPr>
          <w:spacing w:val="19"/>
          <w:w w:val="105"/>
          <w:sz w:val="24"/>
        </w:rPr>
        <w:t xml:space="preserve"> </w:t>
      </w:r>
      <w:r>
        <w:rPr>
          <w:w w:val="105"/>
          <w:sz w:val="24"/>
        </w:rPr>
        <w:t>loop</w:t>
      </w:r>
      <w:r>
        <w:rPr>
          <w:spacing w:val="19"/>
          <w:w w:val="105"/>
          <w:sz w:val="24"/>
        </w:rPr>
        <w:t xml:space="preserve"> </w:t>
      </w:r>
      <w:r>
        <w:rPr>
          <w:w w:val="105"/>
          <w:sz w:val="24"/>
        </w:rPr>
        <w:t>from</w:t>
      </w:r>
      <w:r>
        <w:rPr>
          <w:spacing w:val="18"/>
          <w:w w:val="105"/>
          <w:sz w:val="24"/>
        </w:rPr>
        <w:t xml:space="preserve"> </w:t>
      </w:r>
      <w:r>
        <w:rPr>
          <w:w w:val="105"/>
          <w:sz w:val="24"/>
        </w:rPr>
        <w:t>Sample</w:t>
      </w:r>
      <w:r>
        <w:rPr>
          <w:spacing w:val="19"/>
          <w:w w:val="105"/>
          <w:sz w:val="24"/>
        </w:rPr>
        <w:t xml:space="preserve"> </w:t>
      </w:r>
      <w:r>
        <w:rPr>
          <w:w w:val="105"/>
          <w:sz w:val="24"/>
        </w:rPr>
        <w:t>Program</w:t>
      </w:r>
      <w:r>
        <w:rPr>
          <w:spacing w:val="19"/>
          <w:w w:val="105"/>
          <w:sz w:val="24"/>
        </w:rPr>
        <w:t xml:space="preserve"> </w:t>
      </w:r>
      <w:r>
        <w:rPr>
          <w:w w:val="105"/>
          <w:sz w:val="24"/>
        </w:rPr>
        <w:t>1</w:t>
      </w:r>
      <w:r>
        <w:rPr>
          <w:spacing w:val="20"/>
          <w:w w:val="105"/>
          <w:sz w:val="24"/>
        </w:rPr>
        <w:t xml:space="preserve"> </w:t>
      </w:r>
      <w:r>
        <w:rPr>
          <w:w w:val="105"/>
          <w:sz w:val="24"/>
        </w:rPr>
        <w:t>as</w:t>
      </w:r>
      <w:r>
        <w:rPr>
          <w:spacing w:val="18"/>
          <w:w w:val="105"/>
          <w:sz w:val="24"/>
        </w:rPr>
        <w:t xml:space="preserve"> </w:t>
      </w:r>
      <w:r>
        <w:rPr>
          <w:w w:val="105"/>
          <w:sz w:val="24"/>
        </w:rPr>
        <w:t>an</w:t>
      </w:r>
      <w:r>
        <w:rPr>
          <w:spacing w:val="20"/>
          <w:w w:val="105"/>
          <w:sz w:val="24"/>
        </w:rPr>
        <w:t xml:space="preserve"> </w:t>
      </w:r>
      <w:r>
        <w:rPr>
          <w:w w:val="105"/>
          <w:sz w:val="24"/>
        </w:rPr>
        <w:t>equivalent</w:t>
      </w:r>
      <w:r>
        <w:rPr>
          <w:spacing w:val="19"/>
          <w:w w:val="105"/>
          <w:sz w:val="24"/>
        </w:rPr>
        <w:t xml:space="preserve"> </w:t>
      </w:r>
      <w:r>
        <w:rPr>
          <w:w w:val="105"/>
          <w:sz w:val="24"/>
        </w:rPr>
        <w:t>while</w:t>
      </w:r>
      <w:r>
        <w:rPr>
          <w:spacing w:val="19"/>
          <w:w w:val="105"/>
          <w:sz w:val="24"/>
        </w:rPr>
        <w:t xml:space="preserve"> </w:t>
      </w:r>
      <w:r>
        <w:rPr>
          <w:spacing w:val="-2"/>
          <w:w w:val="105"/>
          <w:sz w:val="24"/>
        </w:rPr>
        <w:t>loop.</w:t>
      </w:r>
    </w:p>
    <w:p w14:paraId="5AC101C3" w14:textId="77777777" w:rsidR="00822651" w:rsidRDefault="00000000">
      <w:pPr>
        <w:pStyle w:val="ListParagraph"/>
        <w:numPr>
          <w:ilvl w:val="0"/>
          <w:numId w:val="4"/>
        </w:numPr>
        <w:tabs>
          <w:tab w:val="left" w:pos="747"/>
          <w:tab w:val="left" w:pos="750"/>
        </w:tabs>
        <w:spacing w:before="255" w:line="288" w:lineRule="auto"/>
        <w:ind w:right="161"/>
        <w:jc w:val="left"/>
        <w:rPr>
          <w:sz w:val="24"/>
        </w:rPr>
      </w:pPr>
      <w:r>
        <w:rPr>
          <w:w w:val="105"/>
          <w:sz w:val="24"/>
        </w:rPr>
        <w:t>Why is nesting used in loops?</w:t>
      </w:r>
      <w:r>
        <w:rPr>
          <w:spacing w:val="40"/>
          <w:w w:val="105"/>
          <w:sz w:val="24"/>
        </w:rPr>
        <w:t xml:space="preserve"> </w:t>
      </w:r>
      <w:r>
        <w:rPr>
          <w:w w:val="105"/>
          <w:sz w:val="24"/>
        </w:rPr>
        <w:t>Give one real-world pattern-printing problem that</w:t>
      </w:r>
      <w:r>
        <w:rPr>
          <w:spacing w:val="80"/>
          <w:w w:val="105"/>
          <w:sz w:val="24"/>
        </w:rPr>
        <w:t xml:space="preserve"> </w:t>
      </w:r>
      <w:r>
        <w:rPr>
          <w:w w:val="105"/>
          <w:sz w:val="24"/>
        </w:rPr>
        <w:t>requires it.</w:t>
      </w:r>
    </w:p>
    <w:p w14:paraId="396D8E53" w14:textId="77777777" w:rsidR="00822651" w:rsidRDefault="00000000">
      <w:pPr>
        <w:pStyle w:val="ListParagraph"/>
        <w:numPr>
          <w:ilvl w:val="0"/>
          <w:numId w:val="4"/>
        </w:numPr>
        <w:tabs>
          <w:tab w:val="left" w:pos="747"/>
          <w:tab w:val="left" w:pos="750"/>
        </w:tabs>
        <w:spacing w:before="202" w:line="288" w:lineRule="auto"/>
        <w:ind w:right="164"/>
        <w:jc w:val="left"/>
        <w:rPr>
          <w:sz w:val="24"/>
        </w:rPr>
      </w:pPr>
      <w:r>
        <w:rPr>
          <w:w w:val="105"/>
          <w:sz w:val="24"/>
        </w:rPr>
        <w:t>What</w:t>
      </w:r>
      <w:r>
        <w:rPr>
          <w:spacing w:val="31"/>
          <w:w w:val="105"/>
          <w:sz w:val="24"/>
        </w:rPr>
        <w:t xml:space="preserve"> </w:t>
      </w:r>
      <w:r>
        <w:rPr>
          <w:w w:val="105"/>
          <w:sz w:val="24"/>
        </w:rPr>
        <w:t>happens</w:t>
      </w:r>
      <w:r>
        <w:rPr>
          <w:spacing w:val="32"/>
          <w:w w:val="105"/>
          <w:sz w:val="24"/>
        </w:rPr>
        <w:t xml:space="preserve"> </w:t>
      </w:r>
      <w:r>
        <w:rPr>
          <w:w w:val="105"/>
          <w:sz w:val="24"/>
        </w:rPr>
        <w:t>if</w:t>
      </w:r>
      <w:r>
        <w:rPr>
          <w:spacing w:val="32"/>
          <w:w w:val="105"/>
          <w:sz w:val="24"/>
        </w:rPr>
        <w:t xml:space="preserve"> </w:t>
      </w:r>
      <w:r>
        <w:rPr>
          <w:w w:val="105"/>
          <w:sz w:val="24"/>
        </w:rPr>
        <w:t>the</w:t>
      </w:r>
      <w:r>
        <w:rPr>
          <w:spacing w:val="32"/>
          <w:w w:val="105"/>
          <w:sz w:val="24"/>
        </w:rPr>
        <w:t xml:space="preserve"> </w:t>
      </w:r>
      <w:r>
        <w:rPr>
          <w:w w:val="105"/>
          <w:sz w:val="24"/>
        </w:rPr>
        <w:t>update</w:t>
      </w:r>
      <w:r>
        <w:rPr>
          <w:spacing w:val="32"/>
          <w:w w:val="105"/>
          <w:sz w:val="24"/>
        </w:rPr>
        <w:t xml:space="preserve"> </w:t>
      </w:r>
      <w:r>
        <w:rPr>
          <w:w w:val="105"/>
          <w:sz w:val="24"/>
        </w:rPr>
        <w:t>statement</w:t>
      </w:r>
      <w:r>
        <w:rPr>
          <w:spacing w:val="31"/>
          <w:w w:val="105"/>
          <w:sz w:val="24"/>
        </w:rPr>
        <w:t xml:space="preserve"> </w:t>
      </w:r>
      <w:r>
        <w:rPr>
          <w:w w:val="105"/>
          <w:sz w:val="24"/>
        </w:rPr>
        <w:t>(e.g.,</w:t>
      </w:r>
      <w:r>
        <w:rPr>
          <w:spacing w:val="33"/>
          <w:w w:val="105"/>
          <w:sz w:val="24"/>
        </w:rPr>
        <w:t xml:space="preserve"> </w:t>
      </w:r>
      <w:proofErr w:type="spellStart"/>
      <w:r>
        <w:rPr>
          <w:w w:val="105"/>
          <w:sz w:val="24"/>
        </w:rPr>
        <w:t>i</w:t>
      </w:r>
      <w:proofErr w:type="spellEnd"/>
      <w:r>
        <w:rPr>
          <w:w w:val="105"/>
          <w:sz w:val="24"/>
        </w:rPr>
        <w:t>++)</w:t>
      </w:r>
      <w:r>
        <w:rPr>
          <w:spacing w:val="31"/>
          <w:w w:val="105"/>
          <w:sz w:val="24"/>
        </w:rPr>
        <w:t xml:space="preserve"> </w:t>
      </w:r>
      <w:r>
        <w:rPr>
          <w:w w:val="105"/>
          <w:sz w:val="24"/>
        </w:rPr>
        <w:t>is</w:t>
      </w:r>
      <w:r>
        <w:rPr>
          <w:spacing w:val="32"/>
          <w:w w:val="105"/>
          <w:sz w:val="24"/>
        </w:rPr>
        <w:t xml:space="preserve"> </w:t>
      </w:r>
      <w:r>
        <w:rPr>
          <w:w w:val="105"/>
          <w:sz w:val="24"/>
        </w:rPr>
        <w:t>accidentally</w:t>
      </w:r>
      <w:r>
        <w:rPr>
          <w:spacing w:val="32"/>
          <w:w w:val="105"/>
          <w:sz w:val="24"/>
        </w:rPr>
        <w:t xml:space="preserve"> </w:t>
      </w:r>
      <w:r>
        <w:rPr>
          <w:w w:val="105"/>
          <w:sz w:val="24"/>
        </w:rPr>
        <w:t>left</w:t>
      </w:r>
      <w:r>
        <w:rPr>
          <w:spacing w:val="31"/>
          <w:w w:val="105"/>
          <w:sz w:val="24"/>
        </w:rPr>
        <w:t xml:space="preserve"> </w:t>
      </w:r>
      <w:r>
        <w:rPr>
          <w:w w:val="105"/>
          <w:sz w:val="24"/>
        </w:rPr>
        <w:t>out</w:t>
      </w:r>
      <w:r>
        <w:rPr>
          <w:spacing w:val="31"/>
          <w:w w:val="105"/>
          <w:sz w:val="24"/>
        </w:rPr>
        <w:t xml:space="preserve"> </w:t>
      </w:r>
      <w:r>
        <w:rPr>
          <w:w w:val="105"/>
          <w:sz w:val="24"/>
        </w:rPr>
        <w:t>of</w:t>
      </w:r>
      <w:r>
        <w:rPr>
          <w:spacing w:val="32"/>
          <w:w w:val="105"/>
          <w:sz w:val="24"/>
        </w:rPr>
        <w:t xml:space="preserve"> </w:t>
      </w:r>
      <w:r>
        <w:rPr>
          <w:w w:val="105"/>
          <w:sz w:val="24"/>
        </w:rPr>
        <w:t>a</w:t>
      </w:r>
      <w:r>
        <w:rPr>
          <w:spacing w:val="32"/>
          <w:w w:val="105"/>
          <w:sz w:val="24"/>
        </w:rPr>
        <w:t xml:space="preserve"> </w:t>
      </w:r>
      <w:r>
        <w:rPr>
          <w:w w:val="105"/>
          <w:sz w:val="24"/>
        </w:rPr>
        <w:t>for loop’s body?</w:t>
      </w:r>
    </w:p>
    <w:p w14:paraId="3AF9E2FD" w14:textId="77777777" w:rsidR="00822651" w:rsidRDefault="00822651">
      <w:pPr>
        <w:pStyle w:val="BodyText"/>
        <w:spacing w:before="98"/>
      </w:pPr>
    </w:p>
    <w:p w14:paraId="1F85DFC6" w14:textId="77777777" w:rsidR="00822651" w:rsidRDefault="00000000">
      <w:pPr>
        <w:pStyle w:val="Heading2"/>
        <w:spacing w:before="0"/>
      </w:pPr>
      <w:r>
        <w:rPr>
          <w:w w:val="105"/>
        </w:rPr>
        <w:t>Tracing</w:t>
      </w:r>
      <w:r>
        <w:rPr>
          <w:spacing w:val="29"/>
          <w:w w:val="105"/>
        </w:rPr>
        <w:t xml:space="preserve"> </w:t>
      </w:r>
      <w:r>
        <w:rPr>
          <w:spacing w:val="-2"/>
          <w:w w:val="105"/>
        </w:rPr>
        <w:t>Questions</w:t>
      </w:r>
    </w:p>
    <w:p w14:paraId="6DE67CED" w14:textId="77777777" w:rsidR="00822651" w:rsidRDefault="00000000">
      <w:pPr>
        <w:pStyle w:val="ListParagraph"/>
        <w:numPr>
          <w:ilvl w:val="0"/>
          <w:numId w:val="4"/>
        </w:numPr>
        <w:tabs>
          <w:tab w:val="left" w:pos="747"/>
          <w:tab w:val="left" w:pos="750"/>
          <w:tab w:val="left" w:pos="1551"/>
          <w:tab w:val="left" w:pos="2112"/>
          <w:tab w:val="left" w:pos="3286"/>
        </w:tabs>
        <w:spacing w:line="288" w:lineRule="auto"/>
        <w:ind w:right="163"/>
        <w:jc w:val="left"/>
        <w:rPr>
          <w:sz w:val="24"/>
        </w:rPr>
      </w:pPr>
      <w:r>
        <w:rPr>
          <w:spacing w:val="-4"/>
          <w:w w:val="120"/>
          <w:sz w:val="24"/>
        </w:rPr>
        <w:t>Trace</w:t>
      </w:r>
      <w:r>
        <w:rPr>
          <w:sz w:val="24"/>
        </w:rPr>
        <w:tab/>
      </w:r>
      <w:r>
        <w:rPr>
          <w:spacing w:val="-4"/>
          <w:w w:val="120"/>
          <w:sz w:val="24"/>
        </w:rPr>
        <w:t>the</w:t>
      </w:r>
      <w:r>
        <w:rPr>
          <w:sz w:val="24"/>
        </w:rPr>
        <w:tab/>
      </w:r>
      <w:r>
        <w:rPr>
          <w:spacing w:val="-2"/>
          <w:w w:val="120"/>
          <w:sz w:val="24"/>
        </w:rPr>
        <w:t>output:</w:t>
      </w:r>
      <w:r>
        <w:rPr>
          <w:sz w:val="24"/>
        </w:rPr>
        <w:tab/>
      </w:r>
      <w:r>
        <w:rPr>
          <w:w w:val="120"/>
          <w:sz w:val="24"/>
        </w:rPr>
        <w:t>for</w:t>
      </w:r>
      <w:r>
        <w:rPr>
          <w:w w:val="160"/>
          <w:sz w:val="24"/>
        </w:rPr>
        <w:t xml:space="preserve"> (</w:t>
      </w:r>
      <w:proofErr w:type="spellStart"/>
      <w:r>
        <w:rPr>
          <w:w w:val="160"/>
          <w:sz w:val="24"/>
        </w:rPr>
        <w:t>i</w:t>
      </w:r>
      <w:proofErr w:type="spellEnd"/>
      <w:r>
        <w:rPr>
          <w:w w:val="160"/>
          <w:sz w:val="24"/>
        </w:rPr>
        <w:t xml:space="preserve"> </w:t>
      </w:r>
      <w:r>
        <w:rPr>
          <w:w w:val="120"/>
          <w:sz w:val="24"/>
        </w:rPr>
        <w:t>=</w:t>
      </w:r>
      <w:r>
        <w:rPr>
          <w:spacing w:val="40"/>
          <w:w w:val="120"/>
          <w:sz w:val="24"/>
        </w:rPr>
        <w:t xml:space="preserve"> </w:t>
      </w:r>
      <w:r>
        <w:rPr>
          <w:w w:val="120"/>
          <w:sz w:val="24"/>
        </w:rPr>
        <w:t>1;</w:t>
      </w:r>
      <w:r>
        <w:rPr>
          <w:w w:val="160"/>
          <w:sz w:val="24"/>
        </w:rPr>
        <w:t xml:space="preserve"> </w:t>
      </w:r>
      <w:proofErr w:type="spellStart"/>
      <w:r>
        <w:rPr>
          <w:w w:val="160"/>
          <w:sz w:val="24"/>
        </w:rPr>
        <w:t>i</w:t>
      </w:r>
      <w:proofErr w:type="spellEnd"/>
      <w:r>
        <w:rPr>
          <w:w w:val="160"/>
          <w:sz w:val="24"/>
        </w:rPr>
        <w:t xml:space="preserve"> </w:t>
      </w:r>
      <w:r>
        <w:rPr>
          <w:w w:val="120"/>
          <w:sz w:val="24"/>
        </w:rPr>
        <w:t>&lt;=</w:t>
      </w:r>
      <w:r>
        <w:rPr>
          <w:spacing w:val="40"/>
          <w:w w:val="120"/>
          <w:sz w:val="24"/>
        </w:rPr>
        <w:t xml:space="preserve"> </w:t>
      </w:r>
      <w:r>
        <w:rPr>
          <w:w w:val="120"/>
          <w:sz w:val="24"/>
        </w:rPr>
        <w:t>5;</w:t>
      </w:r>
      <w:r>
        <w:rPr>
          <w:spacing w:val="40"/>
          <w:w w:val="120"/>
          <w:sz w:val="24"/>
        </w:rPr>
        <w:t xml:space="preserve"> </w:t>
      </w:r>
      <w:proofErr w:type="spellStart"/>
      <w:r>
        <w:rPr>
          <w:w w:val="120"/>
          <w:sz w:val="24"/>
        </w:rPr>
        <w:t>i</w:t>
      </w:r>
      <w:proofErr w:type="spellEnd"/>
      <w:r>
        <w:rPr>
          <w:w w:val="120"/>
          <w:sz w:val="24"/>
        </w:rPr>
        <w:t>++)</w:t>
      </w:r>
      <w:r>
        <w:rPr>
          <w:spacing w:val="40"/>
          <w:w w:val="120"/>
          <w:sz w:val="24"/>
        </w:rPr>
        <w:t xml:space="preserve"> </w:t>
      </w:r>
      <w:proofErr w:type="gramStart"/>
      <w:r>
        <w:rPr>
          <w:w w:val="120"/>
          <w:sz w:val="24"/>
        </w:rPr>
        <w:t>{</w:t>
      </w:r>
      <w:r>
        <w:rPr>
          <w:w w:val="160"/>
          <w:sz w:val="24"/>
        </w:rPr>
        <w:t xml:space="preserve"> if</w:t>
      </w:r>
      <w:proofErr w:type="gramEnd"/>
      <w:r>
        <w:rPr>
          <w:w w:val="160"/>
          <w:sz w:val="24"/>
        </w:rPr>
        <w:t xml:space="preserve"> (</w:t>
      </w:r>
      <w:proofErr w:type="spellStart"/>
      <w:r>
        <w:rPr>
          <w:w w:val="160"/>
          <w:sz w:val="24"/>
        </w:rPr>
        <w:t>i</w:t>
      </w:r>
      <w:proofErr w:type="spellEnd"/>
      <w:r>
        <w:rPr>
          <w:w w:val="160"/>
          <w:sz w:val="24"/>
        </w:rPr>
        <w:t xml:space="preserve"> </w:t>
      </w:r>
      <w:r>
        <w:rPr>
          <w:w w:val="120"/>
          <w:sz w:val="24"/>
        </w:rPr>
        <w:t>==</w:t>
      </w:r>
      <w:r>
        <w:rPr>
          <w:spacing w:val="40"/>
          <w:w w:val="120"/>
          <w:sz w:val="24"/>
        </w:rPr>
        <w:t xml:space="preserve"> </w:t>
      </w:r>
      <w:r>
        <w:rPr>
          <w:w w:val="120"/>
          <w:sz w:val="24"/>
        </w:rPr>
        <w:t>3)</w:t>
      </w:r>
      <w:r>
        <w:rPr>
          <w:spacing w:val="40"/>
          <w:w w:val="120"/>
          <w:sz w:val="24"/>
        </w:rPr>
        <w:t xml:space="preserve"> </w:t>
      </w:r>
      <w:r>
        <w:rPr>
          <w:w w:val="120"/>
          <w:sz w:val="24"/>
        </w:rPr>
        <w:t xml:space="preserve">continue; </w:t>
      </w:r>
      <w:proofErr w:type="gramStart"/>
      <w:r>
        <w:rPr>
          <w:w w:val="120"/>
          <w:sz w:val="24"/>
        </w:rPr>
        <w:t>printf(</w:t>
      </w:r>
      <w:proofErr w:type="gramEnd"/>
      <w:r>
        <w:rPr>
          <w:w w:val="120"/>
          <w:sz w:val="24"/>
        </w:rPr>
        <w:t>"%d</w:t>
      </w:r>
      <w:r>
        <w:rPr>
          <w:w w:val="160"/>
          <w:sz w:val="24"/>
        </w:rPr>
        <w:t xml:space="preserve"> ", </w:t>
      </w:r>
      <w:proofErr w:type="spellStart"/>
      <w:r>
        <w:rPr>
          <w:w w:val="160"/>
          <w:sz w:val="24"/>
        </w:rPr>
        <w:t>i</w:t>
      </w:r>
      <w:proofErr w:type="spellEnd"/>
      <w:r>
        <w:rPr>
          <w:w w:val="160"/>
          <w:sz w:val="24"/>
        </w:rPr>
        <w:t>)</w:t>
      </w:r>
      <w:proofErr w:type="gramStart"/>
      <w:r>
        <w:rPr>
          <w:w w:val="160"/>
          <w:sz w:val="24"/>
        </w:rPr>
        <w:t xml:space="preserve">; </w:t>
      </w:r>
      <w:r>
        <w:rPr>
          <w:w w:val="120"/>
          <w:sz w:val="24"/>
        </w:rPr>
        <w:t>}</w:t>
      </w:r>
      <w:proofErr w:type="gramEnd"/>
    </w:p>
    <w:p w14:paraId="3E5393AC" w14:textId="77777777" w:rsidR="00822651" w:rsidRDefault="00000000">
      <w:pPr>
        <w:pStyle w:val="ListParagraph"/>
        <w:numPr>
          <w:ilvl w:val="0"/>
          <w:numId w:val="4"/>
        </w:numPr>
        <w:tabs>
          <w:tab w:val="left" w:pos="748"/>
        </w:tabs>
        <w:ind w:left="748" w:hanging="297"/>
        <w:jc w:val="left"/>
        <w:rPr>
          <w:sz w:val="24"/>
        </w:rPr>
      </w:pPr>
      <w:r>
        <w:rPr>
          <w:w w:val="110"/>
          <w:sz w:val="24"/>
        </w:rPr>
        <w:t>Trace</w:t>
      </w:r>
      <w:r>
        <w:rPr>
          <w:spacing w:val="15"/>
          <w:w w:val="110"/>
          <w:sz w:val="24"/>
        </w:rPr>
        <w:t xml:space="preserve"> </w:t>
      </w:r>
      <w:r>
        <w:rPr>
          <w:w w:val="110"/>
          <w:sz w:val="24"/>
        </w:rPr>
        <w:t>the</w:t>
      </w:r>
      <w:r>
        <w:rPr>
          <w:spacing w:val="16"/>
          <w:w w:val="110"/>
          <w:sz w:val="24"/>
        </w:rPr>
        <w:t xml:space="preserve"> </w:t>
      </w:r>
      <w:r>
        <w:rPr>
          <w:w w:val="110"/>
          <w:sz w:val="24"/>
        </w:rPr>
        <w:t>output:</w:t>
      </w:r>
      <w:r>
        <w:rPr>
          <w:spacing w:val="13"/>
          <w:w w:val="160"/>
          <w:sz w:val="24"/>
        </w:rPr>
        <w:t xml:space="preserve"> </w:t>
      </w:r>
      <w:r>
        <w:rPr>
          <w:w w:val="160"/>
          <w:sz w:val="24"/>
        </w:rPr>
        <w:t>int</w:t>
      </w:r>
      <w:r>
        <w:rPr>
          <w:spacing w:val="34"/>
          <w:w w:val="160"/>
          <w:sz w:val="24"/>
        </w:rPr>
        <w:t xml:space="preserve"> </w:t>
      </w:r>
      <w:proofErr w:type="spellStart"/>
      <w:r>
        <w:rPr>
          <w:w w:val="160"/>
          <w:sz w:val="24"/>
        </w:rPr>
        <w:t>i</w:t>
      </w:r>
      <w:proofErr w:type="spellEnd"/>
      <w:r>
        <w:rPr>
          <w:spacing w:val="34"/>
          <w:w w:val="160"/>
          <w:sz w:val="24"/>
        </w:rPr>
        <w:t xml:space="preserve"> </w:t>
      </w:r>
      <w:r>
        <w:rPr>
          <w:w w:val="110"/>
          <w:sz w:val="24"/>
        </w:rPr>
        <w:t>=</w:t>
      </w:r>
      <w:r>
        <w:rPr>
          <w:spacing w:val="64"/>
          <w:w w:val="110"/>
          <w:sz w:val="24"/>
        </w:rPr>
        <w:t xml:space="preserve"> </w:t>
      </w:r>
      <w:r>
        <w:rPr>
          <w:w w:val="110"/>
          <w:sz w:val="24"/>
        </w:rPr>
        <w:t>1;</w:t>
      </w:r>
      <w:r>
        <w:rPr>
          <w:spacing w:val="63"/>
          <w:w w:val="110"/>
          <w:sz w:val="24"/>
        </w:rPr>
        <w:t xml:space="preserve"> </w:t>
      </w:r>
      <w:r>
        <w:rPr>
          <w:w w:val="110"/>
          <w:sz w:val="24"/>
        </w:rPr>
        <w:t>while</w:t>
      </w:r>
      <w:r>
        <w:rPr>
          <w:spacing w:val="34"/>
          <w:w w:val="160"/>
          <w:sz w:val="24"/>
        </w:rPr>
        <w:t xml:space="preserve"> </w:t>
      </w:r>
      <w:r>
        <w:rPr>
          <w:w w:val="160"/>
          <w:sz w:val="24"/>
        </w:rPr>
        <w:t>(</w:t>
      </w:r>
      <w:proofErr w:type="spellStart"/>
      <w:r>
        <w:rPr>
          <w:w w:val="160"/>
          <w:sz w:val="24"/>
        </w:rPr>
        <w:t>i</w:t>
      </w:r>
      <w:proofErr w:type="spellEnd"/>
      <w:r>
        <w:rPr>
          <w:spacing w:val="34"/>
          <w:w w:val="160"/>
          <w:sz w:val="24"/>
        </w:rPr>
        <w:t xml:space="preserve"> </w:t>
      </w:r>
      <w:r>
        <w:rPr>
          <w:w w:val="110"/>
          <w:sz w:val="24"/>
        </w:rPr>
        <w:t>&lt;=</w:t>
      </w:r>
      <w:r>
        <w:rPr>
          <w:spacing w:val="64"/>
          <w:w w:val="110"/>
          <w:sz w:val="24"/>
        </w:rPr>
        <w:t xml:space="preserve"> </w:t>
      </w:r>
      <w:r>
        <w:rPr>
          <w:w w:val="110"/>
          <w:sz w:val="24"/>
        </w:rPr>
        <w:t>3)</w:t>
      </w:r>
      <w:r>
        <w:rPr>
          <w:spacing w:val="64"/>
          <w:w w:val="110"/>
          <w:sz w:val="24"/>
        </w:rPr>
        <w:t xml:space="preserve"> </w:t>
      </w:r>
      <w:proofErr w:type="gramStart"/>
      <w:r>
        <w:rPr>
          <w:w w:val="110"/>
          <w:sz w:val="24"/>
        </w:rPr>
        <w:t>{</w:t>
      </w:r>
      <w:r>
        <w:rPr>
          <w:spacing w:val="64"/>
          <w:w w:val="110"/>
          <w:sz w:val="24"/>
        </w:rPr>
        <w:t xml:space="preserve"> </w:t>
      </w:r>
      <w:r>
        <w:rPr>
          <w:w w:val="110"/>
          <w:sz w:val="24"/>
        </w:rPr>
        <w:t>printf</w:t>
      </w:r>
      <w:proofErr w:type="gramEnd"/>
      <w:r>
        <w:rPr>
          <w:w w:val="110"/>
          <w:sz w:val="24"/>
        </w:rPr>
        <w:t>("%d</w:t>
      </w:r>
      <w:r>
        <w:rPr>
          <w:spacing w:val="34"/>
          <w:w w:val="160"/>
          <w:sz w:val="24"/>
        </w:rPr>
        <w:t xml:space="preserve"> </w:t>
      </w:r>
      <w:r>
        <w:rPr>
          <w:w w:val="160"/>
          <w:sz w:val="24"/>
        </w:rPr>
        <w:t>",</w:t>
      </w:r>
      <w:r>
        <w:rPr>
          <w:spacing w:val="34"/>
          <w:w w:val="160"/>
          <w:sz w:val="24"/>
        </w:rPr>
        <w:t xml:space="preserve"> </w:t>
      </w:r>
      <w:proofErr w:type="spellStart"/>
      <w:r>
        <w:rPr>
          <w:w w:val="160"/>
          <w:sz w:val="24"/>
        </w:rPr>
        <w:t>i</w:t>
      </w:r>
      <w:proofErr w:type="spellEnd"/>
      <w:r>
        <w:rPr>
          <w:w w:val="160"/>
          <w:sz w:val="24"/>
        </w:rPr>
        <w:t>);</w:t>
      </w:r>
      <w:r>
        <w:rPr>
          <w:spacing w:val="33"/>
          <w:w w:val="160"/>
          <w:sz w:val="24"/>
        </w:rPr>
        <w:t xml:space="preserve"> </w:t>
      </w:r>
      <w:proofErr w:type="spellStart"/>
      <w:r>
        <w:rPr>
          <w:w w:val="110"/>
          <w:sz w:val="24"/>
        </w:rPr>
        <w:t>i</w:t>
      </w:r>
      <w:proofErr w:type="spellEnd"/>
      <w:r>
        <w:rPr>
          <w:w w:val="110"/>
          <w:sz w:val="24"/>
        </w:rPr>
        <w:t>++</w:t>
      </w:r>
      <w:proofErr w:type="gramStart"/>
      <w:r>
        <w:rPr>
          <w:w w:val="110"/>
          <w:sz w:val="24"/>
        </w:rPr>
        <w:t>;</w:t>
      </w:r>
      <w:r>
        <w:rPr>
          <w:spacing w:val="64"/>
          <w:w w:val="110"/>
          <w:sz w:val="24"/>
        </w:rPr>
        <w:t xml:space="preserve"> </w:t>
      </w:r>
      <w:r>
        <w:rPr>
          <w:spacing w:val="-10"/>
          <w:w w:val="110"/>
          <w:sz w:val="24"/>
        </w:rPr>
        <w:t>}</w:t>
      </w:r>
      <w:proofErr w:type="gramEnd"/>
    </w:p>
    <w:p w14:paraId="275505D4" w14:textId="77777777" w:rsidR="00822651" w:rsidRDefault="00000000">
      <w:pPr>
        <w:pStyle w:val="ListParagraph"/>
        <w:numPr>
          <w:ilvl w:val="0"/>
          <w:numId w:val="4"/>
        </w:numPr>
        <w:tabs>
          <w:tab w:val="left" w:pos="746"/>
          <w:tab w:val="left" w:pos="750"/>
        </w:tabs>
        <w:spacing w:before="256" w:line="288" w:lineRule="auto"/>
        <w:ind w:right="163" w:hanging="417"/>
        <w:jc w:val="left"/>
        <w:rPr>
          <w:sz w:val="24"/>
        </w:rPr>
      </w:pPr>
      <w:r>
        <w:rPr>
          <w:w w:val="105"/>
          <w:sz w:val="24"/>
        </w:rPr>
        <w:t>What</w:t>
      </w:r>
      <w:r>
        <w:rPr>
          <w:spacing w:val="32"/>
          <w:w w:val="105"/>
          <w:sz w:val="24"/>
        </w:rPr>
        <w:t xml:space="preserve"> </w:t>
      </w:r>
      <w:r>
        <w:rPr>
          <w:w w:val="105"/>
          <w:sz w:val="24"/>
        </w:rPr>
        <w:t>is</w:t>
      </w:r>
      <w:r>
        <w:rPr>
          <w:spacing w:val="32"/>
          <w:w w:val="105"/>
          <w:sz w:val="24"/>
        </w:rPr>
        <w:t xml:space="preserve"> </w:t>
      </w:r>
      <w:r>
        <w:rPr>
          <w:w w:val="105"/>
          <w:sz w:val="24"/>
        </w:rPr>
        <w:t>the</w:t>
      </w:r>
      <w:r>
        <w:rPr>
          <w:spacing w:val="32"/>
          <w:w w:val="105"/>
          <w:sz w:val="24"/>
        </w:rPr>
        <w:t xml:space="preserve"> </w:t>
      </w:r>
      <w:r>
        <w:rPr>
          <w:w w:val="105"/>
          <w:sz w:val="24"/>
        </w:rPr>
        <w:t>final</w:t>
      </w:r>
      <w:r>
        <w:rPr>
          <w:spacing w:val="32"/>
          <w:w w:val="105"/>
          <w:sz w:val="24"/>
        </w:rPr>
        <w:t xml:space="preserve"> </w:t>
      </w:r>
      <w:r>
        <w:rPr>
          <w:w w:val="105"/>
          <w:sz w:val="24"/>
        </w:rPr>
        <w:t>value</w:t>
      </w:r>
      <w:r>
        <w:rPr>
          <w:spacing w:val="32"/>
          <w:w w:val="105"/>
          <w:sz w:val="24"/>
        </w:rPr>
        <w:t xml:space="preserve"> </w:t>
      </w:r>
      <w:r>
        <w:rPr>
          <w:w w:val="105"/>
          <w:sz w:val="24"/>
        </w:rPr>
        <w:t>of</w:t>
      </w:r>
      <w:r>
        <w:rPr>
          <w:spacing w:val="40"/>
          <w:w w:val="105"/>
          <w:sz w:val="24"/>
        </w:rPr>
        <w:t xml:space="preserve"> </w:t>
      </w:r>
      <w:r>
        <w:rPr>
          <w:w w:val="105"/>
          <w:sz w:val="24"/>
        </w:rPr>
        <w:t>sum</w:t>
      </w:r>
      <w:r>
        <w:rPr>
          <w:spacing w:val="32"/>
          <w:w w:val="105"/>
          <w:sz w:val="24"/>
        </w:rPr>
        <w:t xml:space="preserve"> </w:t>
      </w:r>
      <w:r>
        <w:rPr>
          <w:w w:val="105"/>
          <w:sz w:val="24"/>
        </w:rPr>
        <w:t>after:</w:t>
      </w:r>
      <w:r>
        <w:rPr>
          <w:spacing w:val="61"/>
          <w:w w:val="135"/>
          <w:sz w:val="24"/>
        </w:rPr>
        <w:t xml:space="preserve"> </w:t>
      </w:r>
      <w:r>
        <w:rPr>
          <w:w w:val="135"/>
          <w:sz w:val="24"/>
        </w:rPr>
        <w:t>int</w:t>
      </w:r>
      <w:r>
        <w:rPr>
          <w:spacing w:val="34"/>
          <w:w w:val="135"/>
          <w:sz w:val="24"/>
        </w:rPr>
        <w:t xml:space="preserve"> </w:t>
      </w:r>
      <w:r>
        <w:rPr>
          <w:w w:val="105"/>
          <w:sz w:val="24"/>
        </w:rPr>
        <w:t>sum</w:t>
      </w:r>
      <w:r>
        <w:rPr>
          <w:spacing w:val="40"/>
          <w:w w:val="105"/>
          <w:sz w:val="24"/>
        </w:rPr>
        <w:t xml:space="preserve"> </w:t>
      </w:r>
      <w:r>
        <w:rPr>
          <w:w w:val="105"/>
          <w:sz w:val="24"/>
        </w:rPr>
        <w:t>=</w:t>
      </w:r>
      <w:r>
        <w:rPr>
          <w:spacing w:val="34"/>
          <w:w w:val="135"/>
          <w:sz w:val="24"/>
        </w:rPr>
        <w:t xml:space="preserve"> </w:t>
      </w:r>
      <w:r>
        <w:rPr>
          <w:w w:val="135"/>
          <w:sz w:val="24"/>
        </w:rPr>
        <w:t>0;</w:t>
      </w:r>
      <w:r>
        <w:rPr>
          <w:spacing w:val="34"/>
          <w:w w:val="135"/>
          <w:sz w:val="24"/>
        </w:rPr>
        <w:t xml:space="preserve"> </w:t>
      </w:r>
      <w:r>
        <w:rPr>
          <w:w w:val="135"/>
          <w:sz w:val="24"/>
        </w:rPr>
        <w:t>for</w:t>
      </w:r>
      <w:r>
        <w:rPr>
          <w:spacing w:val="34"/>
          <w:w w:val="135"/>
          <w:sz w:val="24"/>
        </w:rPr>
        <w:t xml:space="preserve"> </w:t>
      </w:r>
      <w:r>
        <w:rPr>
          <w:w w:val="135"/>
          <w:sz w:val="24"/>
        </w:rPr>
        <w:t>(int</w:t>
      </w:r>
      <w:r>
        <w:rPr>
          <w:spacing w:val="22"/>
          <w:w w:val="155"/>
          <w:sz w:val="24"/>
        </w:rPr>
        <w:t xml:space="preserve"> </w:t>
      </w:r>
      <w:proofErr w:type="spellStart"/>
      <w:r>
        <w:rPr>
          <w:w w:val="155"/>
          <w:sz w:val="24"/>
        </w:rPr>
        <w:t>i</w:t>
      </w:r>
      <w:proofErr w:type="spellEnd"/>
      <w:r>
        <w:rPr>
          <w:spacing w:val="22"/>
          <w:w w:val="155"/>
          <w:sz w:val="24"/>
        </w:rPr>
        <w:t xml:space="preserve"> </w:t>
      </w:r>
      <w:r>
        <w:rPr>
          <w:w w:val="105"/>
          <w:sz w:val="24"/>
        </w:rPr>
        <w:t>=</w:t>
      </w:r>
      <w:r>
        <w:rPr>
          <w:spacing w:val="34"/>
          <w:w w:val="135"/>
          <w:sz w:val="24"/>
        </w:rPr>
        <w:t xml:space="preserve"> </w:t>
      </w:r>
      <w:r>
        <w:rPr>
          <w:w w:val="135"/>
          <w:sz w:val="24"/>
        </w:rPr>
        <w:t>1;</w:t>
      </w:r>
      <w:r>
        <w:rPr>
          <w:spacing w:val="22"/>
          <w:w w:val="155"/>
          <w:sz w:val="24"/>
        </w:rPr>
        <w:t xml:space="preserve"> </w:t>
      </w:r>
      <w:proofErr w:type="spellStart"/>
      <w:r>
        <w:rPr>
          <w:w w:val="155"/>
          <w:sz w:val="24"/>
        </w:rPr>
        <w:t>i</w:t>
      </w:r>
      <w:proofErr w:type="spellEnd"/>
      <w:r>
        <w:rPr>
          <w:spacing w:val="22"/>
          <w:w w:val="155"/>
          <w:sz w:val="24"/>
        </w:rPr>
        <w:t xml:space="preserve"> </w:t>
      </w:r>
      <w:r>
        <w:rPr>
          <w:w w:val="105"/>
          <w:sz w:val="24"/>
        </w:rPr>
        <w:t>&lt;=</w:t>
      </w:r>
      <w:r>
        <w:rPr>
          <w:spacing w:val="34"/>
          <w:w w:val="135"/>
          <w:sz w:val="24"/>
        </w:rPr>
        <w:t xml:space="preserve"> </w:t>
      </w:r>
      <w:r>
        <w:rPr>
          <w:w w:val="135"/>
          <w:sz w:val="24"/>
        </w:rPr>
        <w:t xml:space="preserve">4; </w:t>
      </w:r>
      <w:proofErr w:type="spellStart"/>
      <w:r>
        <w:rPr>
          <w:w w:val="105"/>
          <w:sz w:val="24"/>
        </w:rPr>
        <w:t>i</w:t>
      </w:r>
      <w:proofErr w:type="spellEnd"/>
      <w:r>
        <w:rPr>
          <w:w w:val="105"/>
          <w:sz w:val="24"/>
        </w:rPr>
        <w:t>++)</w:t>
      </w:r>
      <w:r>
        <w:rPr>
          <w:spacing w:val="40"/>
          <w:w w:val="105"/>
          <w:sz w:val="24"/>
        </w:rPr>
        <w:t xml:space="preserve"> </w:t>
      </w:r>
      <w:r>
        <w:rPr>
          <w:w w:val="105"/>
          <w:sz w:val="24"/>
        </w:rPr>
        <w:t>sum</w:t>
      </w:r>
      <w:r>
        <w:rPr>
          <w:spacing w:val="40"/>
          <w:w w:val="105"/>
          <w:sz w:val="24"/>
        </w:rPr>
        <w:t xml:space="preserve"> </w:t>
      </w:r>
      <w:r>
        <w:rPr>
          <w:w w:val="105"/>
          <w:sz w:val="24"/>
        </w:rPr>
        <w:t>+=</w:t>
      </w:r>
      <w:r>
        <w:rPr>
          <w:w w:val="135"/>
          <w:sz w:val="24"/>
        </w:rPr>
        <w:t xml:space="preserve"> </w:t>
      </w:r>
      <w:proofErr w:type="spellStart"/>
      <w:proofErr w:type="gramStart"/>
      <w:r>
        <w:rPr>
          <w:w w:val="135"/>
          <w:sz w:val="24"/>
        </w:rPr>
        <w:t>i</w:t>
      </w:r>
      <w:proofErr w:type="spellEnd"/>
      <w:r>
        <w:rPr>
          <w:w w:val="135"/>
          <w:sz w:val="24"/>
        </w:rPr>
        <w:t>;?</w:t>
      </w:r>
      <w:proofErr w:type="gramEnd"/>
    </w:p>
    <w:p w14:paraId="03CD4F6A" w14:textId="77777777" w:rsidR="00822651" w:rsidRDefault="00822651">
      <w:pPr>
        <w:pStyle w:val="BodyText"/>
        <w:spacing w:before="0"/>
        <w:rPr>
          <w:sz w:val="20"/>
        </w:rPr>
      </w:pPr>
    </w:p>
    <w:p w14:paraId="766C4E3A" w14:textId="77777777" w:rsidR="00822651" w:rsidRDefault="00000000">
      <w:pPr>
        <w:pStyle w:val="BodyText"/>
        <w:spacing w:before="167"/>
        <w:rPr>
          <w:sz w:val="20"/>
        </w:rPr>
      </w:pPr>
      <w:r>
        <w:rPr>
          <w:noProof/>
          <w:sz w:val="20"/>
        </w:rPr>
        <mc:AlternateContent>
          <mc:Choice Requires="wps">
            <w:drawing>
              <wp:anchor distT="0" distB="0" distL="0" distR="0" simplePos="0" relativeHeight="251661824" behindDoc="1" locked="0" layoutInCell="1" allowOverlap="1" wp14:anchorId="1886FF49" wp14:editId="0DFC505D">
                <wp:simplePos x="0" y="0"/>
                <wp:positionH relativeFrom="page">
                  <wp:posOffset>914400</wp:posOffset>
                </wp:positionH>
                <wp:positionV relativeFrom="paragraph">
                  <wp:posOffset>267335</wp:posOffset>
                </wp:positionV>
                <wp:extent cx="5731510" cy="1270"/>
                <wp:effectExtent l="0" t="0" r="0" b="0"/>
                <wp:wrapTopAndBottom/>
                <wp:docPr id="75" name="Graphic 75"/>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74198052" id="Graphic 75" o:spid="_x0000_s1026" style="position:absolute;margin-left:1in;margin-top:21.05pt;width:451.3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" path="m,l5731205,e" filled="f" strokeweight=".14039mm">
                <v:path arrowok="t"/>
                <w10:wrap type="topAndBottom" anchorx="page"/>
              </v:shape>
            </w:pict>
          </mc:Fallback>
        </mc:AlternateContent>
      </w:r>
    </w:p>
    <w:p w14:paraId="3401F42B" w14:textId="77777777" w:rsidR="00822651" w:rsidRDefault="00822651">
      <w:pPr>
        <w:pStyle w:val="BodyText"/>
        <w:spacing w:before="320"/>
        <w:rPr>
          <w:sz w:val="34"/>
        </w:rPr>
      </w:pPr>
    </w:p>
    <w:p w14:paraId="4A00DB14" w14:textId="77777777" w:rsidR="00822651" w:rsidRDefault="00000000">
      <w:pPr>
        <w:pStyle w:val="Heading1"/>
      </w:pPr>
      <w:r>
        <w:t>Learning</w:t>
      </w:r>
      <w:r>
        <w:rPr>
          <w:spacing w:val="62"/>
        </w:rPr>
        <w:t xml:space="preserve"> </w:t>
      </w:r>
      <w:r>
        <w:rPr>
          <w:spacing w:val="-2"/>
        </w:rPr>
        <w:t>Outcome</w:t>
      </w:r>
    </w:p>
    <w:p w14:paraId="1DE176B8" w14:textId="77777777" w:rsidR="00822651" w:rsidRDefault="00000000">
      <w:pPr>
        <w:pStyle w:val="BodyText"/>
        <w:spacing w:before="269"/>
        <w:ind w:left="165"/>
      </w:pPr>
      <w:r>
        <w:rPr>
          <w:w w:val="105"/>
        </w:rPr>
        <w:t>After</w:t>
      </w:r>
      <w:r>
        <w:rPr>
          <w:spacing w:val="9"/>
          <w:w w:val="105"/>
        </w:rPr>
        <w:t xml:space="preserve"> </w:t>
      </w:r>
      <w:r>
        <w:rPr>
          <w:w w:val="105"/>
        </w:rPr>
        <w:t>completing</w:t>
      </w:r>
      <w:r>
        <w:rPr>
          <w:spacing w:val="11"/>
          <w:w w:val="105"/>
        </w:rPr>
        <w:t xml:space="preserve"> </w:t>
      </w:r>
      <w:r>
        <w:rPr>
          <w:w w:val="105"/>
        </w:rPr>
        <w:t>this</w:t>
      </w:r>
      <w:r>
        <w:rPr>
          <w:spacing w:val="9"/>
          <w:w w:val="105"/>
        </w:rPr>
        <w:t xml:space="preserve"> </w:t>
      </w:r>
      <w:r>
        <w:rPr>
          <w:w w:val="105"/>
        </w:rPr>
        <w:t>experiment,</w:t>
      </w:r>
      <w:r>
        <w:rPr>
          <w:spacing w:val="10"/>
          <w:w w:val="105"/>
        </w:rPr>
        <w:t xml:space="preserve"> </w:t>
      </w:r>
      <w:r>
        <w:rPr>
          <w:w w:val="105"/>
        </w:rPr>
        <w:t>students</w:t>
      </w:r>
      <w:r>
        <w:rPr>
          <w:spacing w:val="10"/>
          <w:w w:val="105"/>
        </w:rPr>
        <w:t xml:space="preserve"> </w:t>
      </w:r>
      <w:r>
        <w:rPr>
          <w:w w:val="105"/>
        </w:rPr>
        <w:t>will</w:t>
      </w:r>
      <w:r>
        <w:rPr>
          <w:spacing w:val="10"/>
          <w:w w:val="105"/>
        </w:rPr>
        <w:t xml:space="preserve"> </w:t>
      </w:r>
      <w:r>
        <w:rPr>
          <w:w w:val="105"/>
        </w:rPr>
        <w:t>be</w:t>
      </w:r>
      <w:r>
        <w:rPr>
          <w:spacing w:val="10"/>
          <w:w w:val="105"/>
        </w:rPr>
        <w:t xml:space="preserve"> </w:t>
      </w:r>
      <w:r>
        <w:rPr>
          <w:w w:val="105"/>
        </w:rPr>
        <w:t>able</w:t>
      </w:r>
      <w:r>
        <w:rPr>
          <w:spacing w:val="10"/>
          <w:w w:val="105"/>
        </w:rPr>
        <w:t xml:space="preserve"> </w:t>
      </w:r>
      <w:r>
        <w:rPr>
          <w:spacing w:val="-5"/>
          <w:w w:val="105"/>
        </w:rPr>
        <w:t>to:</w:t>
      </w:r>
    </w:p>
    <w:p w14:paraId="6D942C42" w14:textId="77777777" w:rsidR="00822651" w:rsidRDefault="00000000">
      <w:pPr>
        <w:pStyle w:val="ListParagraph"/>
        <w:numPr>
          <w:ilvl w:val="1"/>
          <w:numId w:val="4"/>
        </w:numPr>
        <w:tabs>
          <w:tab w:val="left" w:pos="749"/>
        </w:tabs>
        <w:spacing w:before="256"/>
        <w:ind w:left="749" w:hanging="233"/>
        <w:rPr>
          <w:sz w:val="24"/>
        </w:rPr>
      </w:pPr>
      <w:r>
        <w:rPr>
          <w:w w:val="105"/>
          <w:sz w:val="24"/>
        </w:rPr>
        <w:t>Understand</w:t>
      </w:r>
      <w:r>
        <w:rPr>
          <w:spacing w:val="15"/>
          <w:w w:val="105"/>
          <w:sz w:val="24"/>
        </w:rPr>
        <w:t xml:space="preserve"> </w:t>
      </w:r>
      <w:r>
        <w:rPr>
          <w:w w:val="105"/>
          <w:sz w:val="24"/>
        </w:rPr>
        <w:t>and</w:t>
      </w:r>
      <w:r>
        <w:rPr>
          <w:spacing w:val="15"/>
          <w:w w:val="105"/>
          <w:sz w:val="24"/>
        </w:rPr>
        <w:t xml:space="preserve"> </w:t>
      </w:r>
      <w:r>
        <w:rPr>
          <w:w w:val="105"/>
          <w:sz w:val="24"/>
        </w:rPr>
        <w:t>apply</w:t>
      </w:r>
      <w:r>
        <w:rPr>
          <w:spacing w:val="15"/>
          <w:w w:val="105"/>
          <w:sz w:val="24"/>
        </w:rPr>
        <w:t xml:space="preserve"> </w:t>
      </w:r>
      <w:r>
        <w:rPr>
          <w:w w:val="105"/>
          <w:sz w:val="24"/>
        </w:rPr>
        <w:t>the</w:t>
      </w:r>
      <w:r>
        <w:rPr>
          <w:spacing w:val="15"/>
          <w:w w:val="105"/>
          <w:sz w:val="24"/>
        </w:rPr>
        <w:t xml:space="preserve"> </w:t>
      </w:r>
      <w:r>
        <w:rPr>
          <w:w w:val="105"/>
          <w:sz w:val="24"/>
        </w:rPr>
        <w:t>three</w:t>
      </w:r>
      <w:r>
        <w:rPr>
          <w:spacing w:val="15"/>
          <w:w w:val="105"/>
          <w:sz w:val="24"/>
        </w:rPr>
        <w:t xml:space="preserve"> </w:t>
      </w:r>
      <w:r>
        <w:rPr>
          <w:w w:val="105"/>
          <w:sz w:val="24"/>
        </w:rPr>
        <w:t>looping</w:t>
      </w:r>
      <w:r>
        <w:rPr>
          <w:spacing w:val="16"/>
          <w:w w:val="105"/>
          <w:sz w:val="24"/>
        </w:rPr>
        <w:t xml:space="preserve"> </w:t>
      </w:r>
      <w:r>
        <w:rPr>
          <w:w w:val="105"/>
          <w:sz w:val="24"/>
        </w:rPr>
        <w:t>constructs</w:t>
      </w:r>
      <w:r>
        <w:rPr>
          <w:spacing w:val="15"/>
          <w:w w:val="105"/>
          <w:sz w:val="24"/>
        </w:rPr>
        <w:t xml:space="preserve"> </w:t>
      </w:r>
      <w:r>
        <w:rPr>
          <w:w w:val="105"/>
          <w:sz w:val="24"/>
        </w:rPr>
        <w:t>available</w:t>
      </w:r>
      <w:r>
        <w:rPr>
          <w:spacing w:val="15"/>
          <w:w w:val="105"/>
          <w:sz w:val="24"/>
        </w:rPr>
        <w:t xml:space="preserve"> </w:t>
      </w:r>
      <w:r>
        <w:rPr>
          <w:w w:val="105"/>
          <w:sz w:val="24"/>
        </w:rPr>
        <w:t>in</w:t>
      </w:r>
      <w:r>
        <w:rPr>
          <w:spacing w:val="15"/>
          <w:w w:val="105"/>
          <w:sz w:val="24"/>
        </w:rPr>
        <w:t xml:space="preserve"> </w:t>
      </w:r>
      <w:r>
        <w:rPr>
          <w:spacing w:val="-5"/>
          <w:w w:val="105"/>
          <w:sz w:val="24"/>
        </w:rPr>
        <w:t>C.</w:t>
      </w:r>
    </w:p>
    <w:p w14:paraId="6872E1C0" w14:textId="77777777" w:rsidR="00822651" w:rsidRDefault="00000000">
      <w:pPr>
        <w:pStyle w:val="ListParagraph"/>
        <w:numPr>
          <w:ilvl w:val="1"/>
          <w:numId w:val="4"/>
        </w:numPr>
        <w:tabs>
          <w:tab w:val="left" w:pos="748"/>
          <w:tab w:val="left" w:pos="750"/>
        </w:tabs>
        <w:spacing w:before="256" w:line="288" w:lineRule="auto"/>
        <w:ind w:right="161"/>
        <w:rPr>
          <w:sz w:val="24"/>
        </w:rPr>
      </w:pPr>
      <w:r>
        <w:rPr>
          <w:w w:val="110"/>
          <w:sz w:val="24"/>
        </w:rPr>
        <w:t>Choose</w:t>
      </w:r>
      <w:r>
        <w:rPr>
          <w:spacing w:val="-2"/>
          <w:w w:val="110"/>
          <w:sz w:val="24"/>
        </w:rPr>
        <w:t xml:space="preserve"> </w:t>
      </w:r>
      <w:r>
        <w:rPr>
          <w:w w:val="110"/>
          <w:sz w:val="24"/>
        </w:rPr>
        <w:t>the</w:t>
      </w:r>
      <w:r>
        <w:rPr>
          <w:spacing w:val="-2"/>
          <w:w w:val="110"/>
          <w:sz w:val="24"/>
        </w:rPr>
        <w:t xml:space="preserve"> </w:t>
      </w:r>
      <w:r>
        <w:rPr>
          <w:w w:val="110"/>
          <w:sz w:val="24"/>
        </w:rPr>
        <w:t>appropriate</w:t>
      </w:r>
      <w:r>
        <w:rPr>
          <w:spacing w:val="-2"/>
          <w:w w:val="110"/>
          <w:sz w:val="24"/>
        </w:rPr>
        <w:t xml:space="preserve"> </w:t>
      </w:r>
      <w:r>
        <w:rPr>
          <w:w w:val="110"/>
          <w:sz w:val="24"/>
        </w:rPr>
        <w:t>loop</w:t>
      </w:r>
      <w:r>
        <w:rPr>
          <w:spacing w:val="-2"/>
          <w:w w:val="110"/>
          <w:sz w:val="24"/>
        </w:rPr>
        <w:t xml:space="preserve"> </w:t>
      </w:r>
      <w:r>
        <w:rPr>
          <w:w w:val="110"/>
          <w:sz w:val="24"/>
        </w:rPr>
        <w:t>(for/while/do-while)</w:t>
      </w:r>
      <w:r>
        <w:rPr>
          <w:spacing w:val="-2"/>
          <w:w w:val="110"/>
          <w:sz w:val="24"/>
        </w:rPr>
        <w:t xml:space="preserve"> </w:t>
      </w:r>
      <w:r>
        <w:rPr>
          <w:w w:val="110"/>
          <w:sz w:val="24"/>
        </w:rPr>
        <w:t>based</w:t>
      </w:r>
      <w:r>
        <w:rPr>
          <w:spacing w:val="-2"/>
          <w:w w:val="110"/>
          <w:sz w:val="24"/>
        </w:rPr>
        <w:t xml:space="preserve"> </w:t>
      </w:r>
      <w:r>
        <w:rPr>
          <w:w w:val="110"/>
          <w:sz w:val="24"/>
        </w:rPr>
        <w:t>on</w:t>
      </w:r>
      <w:r>
        <w:rPr>
          <w:spacing w:val="-2"/>
          <w:w w:val="110"/>
          <w:sz w:val="24"/>
        </w:rPr>
        <w:t xml:space="preserve"> </w:t>
      </w:r>
      <w:r>
        <w:rPr>
          <w:w w:val="110"/>
          <w:sz w:val="24"/>
        </w:rPr>
        <w:t>a</w:t>
      </w:r>
      <w:r>
        <w:rPr>
          <w:spacing w:val="-2"/>
          <w:w w:val="110"/>
          <w:sz w:val="24"/>
        </w:rPr>
        <w:t xml:space="preserve"> </w:t>
      </w:r>
      <w:r>
        <w:rPr>
          <w:w w:val="110"/>
          <w:sz w:val="24"/>
        </w:rPr>
        <w:t>problem’s</w:t>
      </w:r>
      <w:r>
        <w:rPr>
          <w:spacing w:val="-2"/>
          <w:w w:val="110"/>
          <w:sz w:val="24"/>
        </w:rPr>
        <w:t xml:space="preserve"> </w:t>
      </w:r>
      <w:r>
        <w:rPr>
          <w:w w:val="110"/>
          <w:sz w:val="24"/>
        </w:rPr>
        <w:t>require-</w:t>
      </w:r>
      <w:proofErr w:type="spellStart"/>
      <w:r>
        <w:rPr>
          <w:spacing w:val="-2"/>
          <w:w w:val="110"/>
          <w:sz w:val="24"/>
        </w:rPr>
        <w:t>ments</w:t>
      </w:r>
      <w:proofErr w:type="spellEnd"/>
      <w:r>
        <w:rPr>
          <w:spacing w:val="-2"/>
          <w:w w:val="110"/>
          <w:sz w:val="24"/>
        </w:rPr>
        <w:t>.</w:t>
      </w:r>
    </w:p>
    <w:p w14:paraId="1A4B73AB" w14:textId="77777777" w:rsidR="00822651" w:rsidRDefault="00000000">
      <w:pPr>
        <w:pStyle w:val="ListParagraph"/>
        <w:numPr>
          <w:ilvl w:val="1"/>
          <w:numId w:val="4"/>
        </w:numPr>
        <w:tabs>
          <w:tab w:val="left" w:pos="749"/>
        </w:tabs>
        <w:ind w:left="749" w:hanging="233"/>
        <w:rPr>
          <w:sz w:val="24"/>
        </w:rPr>
      </w:pPr>
      <w:r>
        <w:rPr>
          <w:w w:val="110"/>
          <w:sz w:val="24"/>
        </w:rPr>
        <w:t>Use</w:t>
      </w:r>
      <w:r>
        <w:rPr>
          <w:spacing w:val="5"/>
          <w:w w:val="110"/>
          <w:sz w:val="24"/>
        </w:rPr>
        <w:t xml:space="preserve"> </w:t>
      </w:r>
      <w:r>
        <w:rPr>
          <w:w w:val="110"/>
          <w:sz w:val="24"/>
        </w:rPr>
        <w:t>break</w:t>
      </w:r>
      <w:r>
        <w:rPr>
          <w:spacing w:val="6"/>
          <w:w w:val="110"/>
          <w:sz w:val="24"/>
        </w:rPr>
        <w:t xml:space="preserve"> </w:t>
      </w:r>
      <w:r>
        <w:rPr>
          <w:w w:val="110"/>
          <w:sz w:val="24"/>
        </w:rPr>
        <w:t>and</w:t>
      </w:r>
      <w:r>
        <w:rPr>
          <w:spacing w:val="5"/>
          <w:w w:val="110"/>
          <w:sz w:val="24"/>
        </w:rPr>
        <w:t xml:space="preserve"> </w:t>
      </w:r>
      <w:r>
        <w:rPr>
          <w:w w:val="110"/>
          <w:sz w:val="24"/>
        </w:rPr>
        <w:t>continue</w:t>
      </w:r>
      <w:r>
        <w:rPr>
          <w:spacing w:val="6"/>
          <w:w w:val="110"/>
          <w:sz w:val="24"/>
        </w:rPr>
        <w:t xml:space="preserve"> </w:t>
      </w:r>
      <w:r>
        <w:rPr>
          <w:w w:val="110"/>
          <w:sz w:val="24"/>
        </w:rPr>
        <w:t>to</w:t>
      </w:r>
      <w:r>
        <w:rPr>
          <w:spacing w:val="7"/>
          <w:w w:val="110"/>
          <w:sz w:val="24"/>
        </w:rPr>
        <w:t xml:space="preserve"> </w:t>
      </w:r>
      <w:r>
        <w:rPr>
          <w:w w:val="110"/>
          <w:sz w:val="24"/>
        </w:rPr>
        <w:t>control</w:t>
      </w:r>
      <w:r>
        <w:rPr>
          <w:spacing w:val="6"/>
          <w:w w:val="110"/>
          <w:sz w:val="24"/>
        </w:rPr>
        <w:t xml:space="preserve"> </w:t>
      </w:r>
      <w:r>
        <w:rPr>
          <w:w w:val="110"/>
          <w:sz w:val="24"/>
        </w:rPr>
        <w:t>loop</w:t>
      </w:r>
      <w:r>
        <w:rPr>
          <w:spacing w:val="5"/>
          <w:w w:val="110"/>
          <w:sz w:val="24"/>
        </w:rPr>
        <w:t xml:space="preserve"> </w:t>
      </w:r>
      <w:r>
        <w:rPr>
          <w:spacing w:val="-2"/>
          <w:w w:val="110"/>
          <w:sz w:val="24"/>
        </w:rPr>
        <w:t>execution.</w:t>
      </w:r>
    </w:p>
    <w:p w14:paraId="5BA136B2" w14:textId="77777777" w:rsidR="00822651" w:rsidRDefault="00000000">
      <w:pPr>
        <w:pStyle w:val="ListParagraph"/>
        <w:numPr>
          <w:ilvl w:val="1"/>
          <w:numId w:val="4"/>
        </w:numPr>
        <w:tabs>
          <w:tab w:val="left" w:pos="748"/>
          <w:tab w:val="left" w:pos="750"/>
        </w:tabs>
        <w:spacing w:before="255" w:line="288" w:lineRule="auto"/>
        <w:ind w:right="164"/>
        <w:rPr>
          <w:sz w:val="24"/>
        </w:rPr>
      </w:pPr>
      <w:r>
        <w:rPr>
          <w:w w:val="105"/>
          <w:sz w:val="24"/>
        </w:rPr>
        <w:t>Design</w:t>
      </w:r>
      <w:r>
        <w:rPr>
          <w:spacing w:val="40"/>
          <w:w w:val="105"/>
          <w:sz w:val="24"/>
        </w:rPr>
        <w:t xml:space="preserve"> </w:t>
      </w:r>
      <w:r>
        <w:rPr>
          <w:w w:val="105"/>
          <w:sz w:val="24"/>
        </w:rPr>
        <w:t>and</w:t>
      </w:r>
      <w:r>
        <w:rPr>
          <w:spacing w:val="40"/>
          <w:w w:val="105"/>
          <w:sz w:val="24"/>
        </w:rPr>
        <w:t xml:space="preserve"> </w:t>
      </w:r>
      <w:r>
        <w:rPr>
          <w:w w:val="105"/>
          <w:sz w:val="24"/>
        </w:rPr>
        <w:t>implement</w:t>
      </w:r>
      <w:r>
        <w:rPr>
          <w:spacing w:val="40"/>
          <w:w w:val="105"/>
          <w:sz w:val="24"/>
        </w:rPr>
        <w:t xml:space="preserve"> </w:t>
      </w:r>
      <w:r>
        <w:rPr>
          <w:w w:val="105"/>
          <w:sz w:val="24"/>
        </w:rPr>
        <w:t>programs</w:t>
      </w:r>
      <w:r>
        <w:rPr>
          <w:spacing w:val="40"/>
          <w:w w:val="105"/>
          <w:sz w:val="24"/>
        </w:rPr>
        <w:t xml:space="preserve"> </w:t>
      </w:r>
      <w:r>
        <w:rPr>
          <w:w w:val="105"/>
          <w:sz w:val="24"/>
        </w:rPr>
        <w:t>using</w:t>
      </w:r>
      <w:r>
        <w:rPr>
          <w:spacing w:val="40"/>
          <w:w w:val="105"/>
          <w:sz w:val="24"/>
        </w:rPr>
        <w:t xml:space="preserve"> </w:t>
      </w:r>
      <w:r>
        <w:rPr>
          <w:w w:val="105"/>
          <w:sz w:val="24"/>
        </w:rPr>
        <w:t>nested</w:t>
      </w:r>
      <w:r>
        <w:rPr>
          <w:spacing w:val="40"/>
          <w:w w:val="105"/>
          <w:sz w:val="24"/>
        </w:rPr>
        <w:t xml:space="preserve"> </w:t>
      </w:r>
      <w:r>
        <w:rPr>
          <w:w w:val="105"/>
          <w:sz w:val="24"/>
        </w:rPr>
        <w:t>loops</w:t>
      </w:r>
      <w:r>
        <w:rPr>
          <w:spacing w:val="40"/>
          <w:w w:val="105"/>
          <w:sz w:val="24"/>
        </w:rPr>
        <w:t xml:space="preserve"> </w:t>
      </w:r>
      <w:r>
        <w:rPr>
          <w:w w:val="105"/>
          <w:sz w:val="24"/>
        </w:rPr>
        <w:t>for</w:t>
      </w:r>
      <w:r>
        <w:rPr>
          <w:spacing w:val="40"/>
          <w:w w:val="105"/>
          <w:sz w:val="24"/>
        </w:rPr>
        <w:t xml:space="preserve"> </w:t>
      </w:r>
      <w:r>
        <w:rPr>
          <w:w w:val="105"/>
          <w:sz w:val="24"/>
        </w:rPr>
        <w:t>pattern</w:t>
      </w:r>
      <w:r>
        <w:rPr>
          <w:spacing w:val="40"/>
          <w:w w:val="105"/>
          <w:sz w:val="24"/>
        </w:rPr>
        <w:t xml:space="preserve"> </w:t>
      </w:r>
      <w:r>
        <w:rPr>
          <w:w w:val="105"/>
          <w:sz w:val="24"/>
        </w:rPr>
        <w:t>generation</w:t>
      </w:r>
      <w:r>
        <w:rPr>
          <w:spacing w:val="40"/>
          <w:w w:val="105"/>
          <w:sz w:val="24"/>
        </w:rPr>
        <w:t xml:space="preserve"> </w:t>
      </w:r>
      <w:r>
        <w:rPr>
          <w:w w:val="105"/>
          <w:sz w:val="24"/>
        </w:rPr>
        <w:t>and multi-level iteration.</w:t>
      </w:r>
    </w:p>
    <w:sectPr w:rsidR="00822651">
      <w:pgSz w:w="11910" w:h="16840"/>
      <w:pgMar w:top="1920" w:right="1275" w:bottom="400" w:left="1275" w:header="703" w:footer="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5E001" w14:textId="77777777" w:rsidR="00FB039B" w:rsidRDefault="00FB039B">
      <w:r>
        <w:separator/>
      </w:r>
    </w:p>
  </w:endnote>
  <w:endnote w:type="continuationSeparator" w:id="0">
    <w:p w14:paraId="30480A6B" w14:textId="77777777" w:rsidR="00FB039B" w:rsidRDefault="00FB0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gLiU_HKSCS-ExtB">
    <w:panose1 w:val="02020500000000000000"/>
    <w:charset w:val="88"/>
    <w:family w:val="roman"/>
    <w:pitch w:val="variable"/>
    <w:sig w:usb0="8000002F" w:usb1="0A080008" w:usb2="00000010"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16CC" w14:textId="77777777" w:rsidR="00822651" w:rsidRDefault="00000000">
    <w:pPr>
      <w:pStyle w:val="BodyText"/>
      <w:spacing w:before="0" w:line="14" w:lineRule="auto"/>
      <w:rPr>
        <w:sz w:val="20"/>
      </w:rPr>
    </w:pPr>
    <w:r>
      <w:rPr>
        <w:noProof/>
        <w:sz w:val="20"/>
      </w:rPr>
      <mc:AlternateContent>
        <mc:Choice Requires="wps">
          <w:drawing>
            <wp:anchor distT="0" distB="0" distL="0" distR="0" simplePos="0" relativeHeight="251658752" behindDoc="1" locked="0" layoutInCell="1" allowOverlap="1" wp14:anchorId="4CE87893" wp14:editId="0D667533">
              <wp:simplePos x="0" y="0"/>
              <wp:positionH relativeFrom="page">
                <wp:posOffset>914400</wp:posOffset>
              </wp:positionH>
              <wp:positionV relativeFrom="page">
                <wp:posOffset>10388600</wp:posOffset>
              </wp:positionV>
              <wp:extent cx="5731510" cy="1270"/>
              <wp:effectExtent l="0" t="0" r="0" b="0"/>
              <wp:wrapNone/>
              <wp:docPr id="7" name="Graphic 7"/>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335DA5CF" id="Graphic 7" o:spid="_x0000_s1026" style="position:absolute;margin-left:1in;margin-top:818pt;width:451.3pt;height:.1pt;z-index:-25165772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2EAAD82E" wp14:editId="6B342E75">
              <wp:simplePos x="0" y="0"/>
              <wp:positionH relativeFrom="page">
                <wp:posOffset>901700</wp:posOffset>
              </wp:positionH>
              <wp:positionV relativeFrom="page">
                <wp:posOffset>10420985</wp:posOffset>
              </wp:positionV>
              <wp:extent cx="4082415" cy="213995"/>
              <wp:effectExtent l="0" t="0" r="0" b="0"/>
              <wp:wrapNone/>
              <wp:docPr id="8" name="Textbox 8"/>
              <wp:cNvGraphicFramePr/>
              <a:graphic xmlns:a="http://schemas.openxmlformats.org/drawingml/2006/main">
                <a:graphicData uri="http://schemas.microsoft.com/office/word/2010/wordprocessingShape">
                  <wps:wsp>
                    <wps:cNvSpPr txBox="1"/>
                    <wps:spPr>
                      <a:xfrm>
                        <a:off x="0" y="0"/>
                        <a:ext cx="4082415" cy="213995"/>
                      </a:xfrm>
                      <a:prstGeom prst="rect">
                        <a:avLst/>
                      </a:prstGeom>
                    </wps:spPr>
                    <wps:txbx>
                      <w:txbxContent>
                        <w:p w14:paraId="56C947A2" w14:textId="77777777" w:rsidR="00822651" w:rsidRDefault="00000000">
                          <w:pPr>
                            <w:spacing w:before="21"/>
                            <w:ind w:left="20"/>
                            <w:rPr>
                              <w:rFonts w:ascii="Georgia"/>
                              <w:b/>
                              <w:sz w:val="24"/>
                            </w:rPr>
                          </w:pPr>
                          <w:r>
                            <w:rPr>
                              <w:rFonts w:ascii="Georgia"/>
                              <w:b/>
                              <w:spacing w:val="-8"/>
                              <w:sz w:val="24"/>
                            </w:rPr>
                            <w:t>Course</w:t>
                          </w:r>
                          <w:r>
                            <w:rPr>
                              <w:rFonts w:ascii="Georgia"/>
                              <w:b/>
                              <w:spacing w:val="11"/>
                              <w:sz w:val="24"/>
                            </w:rPr>
                            <w:t xml:space="preserve"> </w:t>
                          </w:r>
                          <w:r>
                            <w:rPr>
                              <w:rFonts w:ascii="Georgia"/>
                              <w:b/>
                              <w:spacing w:val="-8"/>
                              <w:sz w:val="24"/>
                            </w:rPr>
                            <w:t>Name:</w:t>
                          </w:r>
                          <w:r>
                            <w:rPr>
                              <w:rFonts w:ascii="Georgia"/>
                              <w:b/>
                              <w:spacing w:val="34"/>
                              <w:sz w:val="24"/>
                            </w:rPr>
                            <w:t xml:space="preserve"> </w:t>
                          </w:r>
                          <w:r>
                            <w:rPr>
                              <w:rFonts w:ascii="Georgia"/>
                              <w:b/>
                              <w:spacing w:val="-8"/>
                              <w:sz w:val="24"/>
                            </w:rPr>
                            <w:t>Structured</w:t>
                          </w:r>
                          <w:r>
                            <w:rPr>
                              <w:rFonts w:ascii="Georgia"/>
                              <w:b/>
                              <w:spacing w:val="12"/>
                              <w:sz w:val="24"/>
                            </w:rPr>
                            <w:t xml:space="preserve"> </w:t>
                          </w:r>
                          <w:r>
                            <w:rPr>
                              <w:rFonts w:ascii="Georgia"/>
                              <w:b/>
                              <w:spacing w:val="-8"/>
                              <w:sz w:val="24"/>
                            </w:rPr>
                            <w:t>Programming</w:t>
                          </w:r>
                          <w:r>
                            <w:rPr>
                              <w:rFonts w:ascii="Georgia"/>
                              <w:b/>
                              <w:spacing w:val="11"/>
                              <w:sz w:val="24"/>
                            </w:rPr>
                            <w:t xml:space="preserve"> </w:t>
                          </w:r>
                          <w:r>
                            <w:rPr>
                              <w:rFonts w:ascii="Georgia"/>
                              <w:b/>
                              <w:spacing w:val="-8"/>
                              <w:sz w:val="24"/>
                            </w:rPr>
                            <w:t>Methodology</w:t>
                          </w:r>
                        </w:p>
                      </w:txbxContent>
                    </wps:txbx>
                    <wps:bodyPr wrap="square" lIns="0" tIns="0" rIns="0" bIns="0" rtlCol="0">
                      <a:noAutofit/>
                    </wps:bodyPr>
                  </wps:wsp>
                </a:graphicData>
              </a:graphic>
            </wp:anchor>
          </w:drawing>
        </mc:Choice>
        <mc:Fallback>
          <w:pict>
            <v:shapetype w14:anchorId="2EAAD82E" id="_x0000_t202" coordsize="21600,21600" o:spt="202" path="m,l,21600r21600,l21600,xe">
              <v:stroke joinstyle="miter"/>
              <v:path gradientshapeok="t" o:connecttype="rect"/>
            </v:shapetype>
            <v:shape id="Textbox 8" o:spid="_x0000_s1089" type="#_x0000_t202" style="position:absolute;margin-left:71pt;margin-top:820.55pt;width:321.45pt;height:16.8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" filled="f" stroked="f">
              <v:textbox inset="0,0,0,0">
                <w:txbxContent>
                  <w:p w14:paraId="56C947A2" w14:textId="77777777" w:rsidR="00822651" w:rsidRDefault="00000000">
                    <w:pPr>
                      <w:spacing w:before="21"/>
                      <w:ind w:left="20"/>
                      <w:rPr>
                        <w:rFonts w:ascii="Georgia"/>
                        <w:b/>
                        <w:sz w:val="24"/>
                      </w:rPr>
                    </w:pPr>
                    <w:r>
                      <w:rPr>
                        <w:rFonts w:ascii="Georgia"/>
                        <w:b/>
                        <w:spacing w:val="-8"/>
                        <w:sz w:val="24"/>
                      </w:rPr>
                      <w:t>Course</w:t>
                    </w:r>
                    <w:r>
                      <w:rPr>
                        <w:rFonts w:ascii="Georgia"/>
                        <w:b/>
                        <w:spacing w:val="11"/>
                        <w:sz w:val="24"/>
                      </w:rPr>
                      <w:t xml:space="preserve"> </w:t>
                    </w:r>
                    <w:r>
                      <w:rPr>
                        <w:rFonts w:ascii="Georgia"/>
                        <w:b/>
                        <w:spacing w:val="-8"/>
                        <w:sz w:val="24"/>
                      </w:rPr>
                      <w:t>Name:</w:t>
                    </w:r>
                    <w:r>
                      <w:rPr>
                        <w:rFonts w:ascii="Georgia"/>
                        <w:b/>
                        <w:spacing w:val="34"/>
                        <w:sz w:val="24"/>
                      </w:rPr>
                      <w:t xml:space="preserve"> </w:t>
                    </w:r>
                    <w:r>
                      <w:rPr>
                        <w:rFonts w:ascii="Georgia"/>
                        <w:b/>
                        <w:spacing w:val="-8"/>
                        <w:sz w:val="24"/>
                      </w:rPr>
                      <w:t>Structured</w:t>
                    </w:r>
                    <w:r>
                      <w:rPr>
                        <w:rFonts w:ascii="Georgia"/>
                        <w:b/>
                        <w:spacing w:val="12"/>
                        <w:sz w:val="24"/>
                      </w:rPr>
                      <w:t xml:space="preserve"> </w:t>
                    </w:r>
                    <w:r>
                      <w:rPr>
                        <w:rFonts w:ascii="Georgia"/>
                        <w:b/>
                        <w:spacing w:val="-8"/>
                        <w:sz w:val="24"/>
                      </w:rPr>
                      <w:t>Programming</w:t>
                    </w:r>
                    <w:r>
                      <w:rPr>
                        <w:rFonts w:ascii="Georgia"/>
                        <w:b/>
                        <w:spacing w:val="11"/>
                        <w:sz w:val="24"/>
                      </w:rPr>
                      <w:t xml:space="preserve"> </w:t>
                    </w:r>
                    <w:r>
                      <w:rPr>
                        <w:rFonts w:ascii="Georgia"/>
                        <w:b/>
                        <w:spacing w:val="-8"/>
                        <w:sz w:val="24"/>
                      </w:rPr>
                      <w:t>Methodology</w:t>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4BE71EDC" wp14:editId="7C97CE89">
              <wp:simplePos x="0" y="0"/>
              <wp:positionH relativeFrom="page">
                <wp:posOffset>6532880</wp:posOffset>
              </wp:positionH>
              <wp:positionV relativeFrom="page">
                <wp:posOffset>10418445</wp:posOffset>
              </wp:positionV>
              <wp:extent cx="163195" cy="217170"/>
              <wp:effectExtent l="0" t="0" r="0" b="0"/>
              <wp:wrapNone/>
              <wp:docPr id="9" name="Textbox 9"/>
              <wp:cNvGraphicFramePr/>
              <a:graphic xmlns:a="http://schemas.openxmlformats.org/drawingml/2006/main">
                <a:graphicData uri="http://schemas.microsoft.com/office/word/2010/wordprocessingShape">
                  <wps:wsp>
                    <wps:cNvSpPr txBox="1"/>
                    <wps:spPr>
                      <a:xfrm>
                        <a:off x="0" y="0"/>
                        <a:ext cx="163195" cy="217170"/>
                      </a:xfrm>
                      <a:prstGeom prst="rect">
                        <a:avLst/>
                      </a:prstGeom>
                    </wps:spPr>
                    <wps:txbx>
                      <w:txbxContent>
                        <w:p w14:paraId="313F3251" w14:textId="77777777" w:rsidR="00822651" w:rsidRDefault="00000000">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4BE71EDC" id="Textbox 9" o:spid="_x0000_s1090" type="#_x0000_t202" style="position:absolute;margin-left:514.4pt;margin-top:820.35pt;width:12.85pt;height:17.1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" filled="f" stroked="f">
              <v:textbox inset="0,0,0,0">
                <w:txbxContent>
                  <w:p w14:paraId="313F3251" w14:textId="77777777" w:rsidR="00822651" w:rsidRDefault="00000000">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D4A4E" w14:textId="77777777" w:rsidR="00FB039B" w:rsidRDefault="00FB039B">
      <w:r>
        <w:separator/>
      </w:r>
    </w:p>
  </w:footnote>
  <w:footnote w:type="continuationSeparator" w:id="0">
    <w:p w14:paraId="67B8B525" w14:textId="77777777" w:rsidR="00FB039B" w:rsidRDefault="00FB0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8C9A" w14:textId="77777777" w:rsidR="00822651" w:rsidRDefault="00000000">
    <w:pPr>
      <w:pStyle w:val="BodyText"/>
      <w:spacing w:before="0" w:line="14" w:lineRule="auto"/>
      <w:rPr>
        <w:sz w:val="20"/>
      </w:rPr>
    </w:pPr>
    <w:r>
      <w:rPr>
        <w:noProof/>
        <w:sz w:val="20"/>
      </w:rPr>
      <w:drawing>
        <wp:anchor distT="0" distB="0" distL="0" distR="0" simplePos="0" relativeHeight="251654656" behindDoc="1" locked="0" layoutInCell="1" allowOverlap="1" wp14:anchorId="6C868C55" wp14:editId="00C2781E">
          <wp:simplePos x="0" y="0"/>
          <wp:positionH relativeFrom="page">
            <wp:posOffset>805815</wp:posOffset>
          </wp:positionH>
          <wp:positionV relativeFrom="page">
            <wp:posOffset>445770</wp:posOffset>
          </wp:positionV>
          <wp:extent cx="1328420" cy="42100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28448" cy="421215"/>
                  </a:xfrm>
                  <a:prstGeom prst="rect">
                    <a:avLst/>
                  </a:prstGeom>
                </pic:spPr>
              </pic:pic>
            </a:graphicData>
          </a:graphic>
        </wp:anchor>
      </w:drawing>
    </w:r>
    <w:r>
      <w:rPr>
        <w:noProof/>
        <w:sz w:val="20"/>
      </w:rPr>
      <w:drawing>
        <wp:anchor distT="0" distB="0" distL="0" distR="0" simplePos="0" relativeHeight="251655680" behindDoc="1" locked="0" layoutInCell="1" allowOverlap="1" wp14:anchorId="3F86C548" wp14:editId="304B1F58">
          <wp:simplePos x="0" y="0"/>
          <wp:positionH relativeFrom="page">
            <wp:posOffset>6061075</wp:posOffset>
          </wp:positionH>
          <wp:positionV relativeFrom="page">
            <wp:posOffset>459740</wp:posOffset>
          </wp:positionV>
          <wp:extent cx="570865" cy="40259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570701" cy="402447"/>
                  </a:xfrm>
                  <a:prstGeom prst="rect">
                    <a:avLst/>
                  </a:prstGeom>
                </pic:spPr>
              </pic:pic>
            </a:graphicData>
          </a:graphic>
        </wp:anchor>
      </w:drawing>
    </w:r>
    <w:r>
      <w:rPr>
        <w:noProof/>
        <w:sz w:val="20"/>
      </w:rPr>
      <mc:AlternateContent>
        <mc:Choice Requires="wpg">
          <w:drawing>
            <wp:anchor distT="0" distB="0" distL="0" distR="0" simplePos="0" relativeHeight="251656704" behindDoc="1" locked="0" layoutInCell="1" allowOverlap="1" wp14:anchorId="4CFE3D26" wp14:editId="507CADE6">
              <wp:simplePos x="0" y="0"/>
              <wp:positionH relativeFrom="page">
                <wp:posOffset>914400</wp:posOffset>
              </wp:positionH>
              <wp:positionV relativeFrom="page">
                <wp:posOffset>1104265</wp:posOffset>
              </wp:positionV>
              <wp:extent cx="5731510" cy="10160"/>
              <wp:effectExtent l="0" t="0" r="0" b="0"/>
              <wp:wrapNone/>
              <wp:docPr id="3" name="Group 3"/>
              <wp:cNvGraphicFramePr/>
              <a:graphic xmlns:a="http://schemas.openxmlformats.org/drawingml/2006/main">
                <a:graphicData uri="http://schemas.microsoft.com/office/word/2010/wordprocessingGroup">
                  <wpg:wgp>
                    <wpg:cNvGrpSpPr/>
                    <wpg:grpSpPr>
                      <a:xfrm>
                        <a:off x="0" y="0"/>
                        <a:ext cx="5731510" cy="10160"/>
                        <a:chOff x="0" y="0"/>
                        <a:chExt cx="5731510" cy="10160"/>
                      </a:xfrm>
                    </wpg:grpSpPr>
                    <wps:wsp>
                      <wps:cNvPr id="4" name="Graphic 4"/>
                      <wps:cNvSpPr/>
                      <wps:spPr>
                        <a:xfrm>
                          <a:off x="859688" y="2527"/>
                          <a:ext cx="4011929" cy="1270"/>
                        </a:xfrm>
                        <a:custGeom>
                          <a:avLst/>
                          <a:gdLst/>
                          <a:ahLst/>
                          <a:cxnLst/>
                          <a:rect l="l" t="t" r="r" b="b"/>
                          <a:pathLst>
                            <a:path w="4011929">
                              <a:moveTo>
                                <a:pt x="0" y="0"/>
                              </a:moveTo>
                              <a:lnTo>
                                <a:pt x="4011828" y="0"/>
                              </a:lnTo>
                            </a:path>
                          </a:pathLst>
                        </a:custGeom>
                        <a:ln w="5054">
                          <a:solidFill>
                            <a:srgbClr val="000000"/>
                          </a:solidFill>
                          <a:prstDash val="solid"/>
                        </a:ln>
                      </wps:spPr>
                      <wps:bodyPr wrap="square" lIns="0" tIns="0" rIns="0" bIns="0" rtlCol="0">
                        <a:noAutofit/>
                      </wps:bodyPr>
                    </wps:wsp>
                    <wps:wsp>
                      <wps:cNvPr id="5" name="Graphic 5"/>
                      <wps:cNvSpPr/>
                      <wps:spPr>
                        <a:xfrm>
                          <a:off x="0" y="7581"/>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noAutofit/>
                      </wps:bodyPr>
                    </wps:wsp>
                  </wpg:wgp>
                </a:graphicData>
              </a:graphic>
            </wp:anchor>
          </w:drawing>
        </mc:Choice>
        <mc:Fallback>
          <w:pict>
            <v:group w14:anchorId="27BCD3CF" id="Group 3" o:spid="_x0000_s1026" style="position:absolute;margin-left:1in;margin-top:86.95pt;width:451.3pt;height:.8pt;z-index:-251659776;mso-wrap-distance-left:0;mso-wrap-distance-right:0;mso-position-horizontal-relative:page;mso-position-vertical-relative:page" coordsize="5731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">
              <v:shape id="Graphic 4" o:spid="_x0000_s1027" style="position:absolute;left:8596;top:25;width:40120;height:12;visibility:visible;mso-wrap-style:square;v-text-anchor:top" coordsize="40119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" path="m,l4011828,e" filled="f" strokeweight=".14039mm">
                <v:path arrowok="t"/>
              </v:shape>
              <v:shape id="Graphic 5" o:spid="_x0000_s1028" style="position:absolute;top:75;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" path="m,l5731205,e" filled="f" strokeweight=".14039mm">
                <v:path arrowok="t"/>
              </v:shape>
              <w10:wrap anchorx="page" anchory="page"/>
            </v:group>
          </w:pict>
        </mc:Fallback>
      </mc:AlternateContent>
    </w:r>
    <w:r>
      <w:rPr>
        <w:noProof/>
        <w:sz w:val="20"/>
      </w:rPr>
      <mc:AlternateContent>
        <mc:Choice Requires="wps">
          <w:drawing>
            <wp:anchor distT="0" distB="0" distL="0" distR="0" simplePos="0" relativeHeight="251657728" behindDoc="1" locked="0" layoutInCell="1" allowOverlap="1" wp14:anchorId="5A283B40" wp14:editId="5475F944">
              <wp:simplePos x="0" y="0"/>
              <wp:positionH relativeFrom="page">
                <wp:posOffset>2499360</wp:posOffset>
              </wp:positionH>
              <wp:positionV relativeFrom="page">
                <wp:posOffset>524510</wp:posOffset>
              </wp:positionV>
              <wp:extent cx="2559050" cy="382270"/>
              <wp:effectExtent l="0" t="0" r="0" b="0"/>
              <wp:wrapNone/>
              <wp:docPr id="6" name="Textbox 6"/>
              <wp:cNvGraphicFramePr/>
              <a:graphic xmlns:a="http://schemas.openxmlformats.org/drawingml/2006/main">
                <a:graphicData uri="http://schemas.microsoft.com/office/word/2010/wordprocessingShape">
                  <wps:wsp>
                    <wps:cNvSpPr txBox="1"/>
                    <wps:spPr>
                      <a:xfrm>
                        <a:off x="0" y="0"/>
                        <a:ext cx="2559050" cy="382270"/>
                      </a:xfrm>
                      <a:prstGeom prst="rect">
                        <a:avLst/>
                      </a:prstGeom>
                    </wps:spPr>
                    <wps:txbx>
                      <w:txbxContent>
                        <w:p w14:paraId="71669792" w14:textId="77777777" w:rsidR="00822651" w:rsidRDefault="00000000">
                          <w:pPr>
                            <w:spacing w:before="21"/>
                            <w:jc w:val="center"/>
                            <w:rPr>
                              <w:rFonts w:ascii="Georgia"/>
                              <w:b/>
                            </w:rPr>
                          </w:pPr>
                          <w:r>
                            <w:rPr>
                              <w:rFonts w:ascii="Georgia"/>
                              <w:b/>
                              <w:spacing w:val="-2"/>
                            </w:rPr>
                            <w:t>K.</w:t>
                          </w:r>
                          <w:r>
                            <w:rPr>
                              <w:rFonts w:ascii="Georgia"/>
                              <w:b/>
                              <w:spacing w:val="2"/>
                            </w:rPr>
                            <w:t xml:space="preserve"> </w:t>
                          </w:r>
                          <w:r>
                            <w:rPr>
                              <w:rFonts w:ascii="Georgia"/>
                              <w:b/>
                              <w:spacing w:val="-2"/>
                            </w:rPr>
                            <w:t>J.</w:t>
                          </w:r>
                          <w:r>
                            <w:rPr>
                              <w:rFonts w:ascii="Georgia"/>
                              <w:b/>
                              <w:spacing w:val="2"/>
                            </w:rPr>
                            <w:t xml:space="preserve"> </w:t>
                          </w:r>
                          <w:r>
                            <w:rPr>
                              <w:rFonts w:ascii="Georgia"/>
                              <w:b/>
                              <w:spacing w:val="-2"/>
                            </w:rPr>
                            <w:t>Somaiya</w:t>
                          </w:r>
                          <w:r>
                            <w:rPr>
                              <w:rFonts w:ascii="Georgia"/>
                              <w:b/>
                              <w:spacing w:val="3"/>
                            </w:rPr>
                            <w:t xml:space="preserve"> </w:t>
                          </w:r>
                          <w:r>
                            <w:rPr>
                              <w:rFonts w:ascii="Georgia"/>
                              <w:b/>
                              <w:spacing w:val="-2"/>
                            </w:rPr>
                            <w:t>School</w:t>
                          </w:r>
                          <w:r>
                            <w:rPr>
                              <w:rFonts w:ascii="Georgia"/>
                              <w:b/>
                              <w:spacing w:val="2"/>
                            </w:rPr>
                            <w:t xml:space="preserve"> </w:t>
                          </w:r>
                          <w:r>
                            <w:rPr>
                              <w:rFonts w:ascii="Georgia"/>
                              <w:b/>
                              <w:spacing w:val="-2"/>
                            </w:rPr>
                            <w:t>of</w:t>
                          </w:r>
                          <w:r>
                            <w:rPr>
                              <w:rFonts w:ascii="Georgia"/>
                              <w:b/>
                              <w:spacing w:val="2"/>
                            </w:rPr>
                            <w:t xml:space="preserve"> </w:t>
                          </w:r>
                          <w:r>
                            <w:rPr>
                              <w:rFonts w:ascii="Georgia"/>
                              <w:b/>
                              <w:spacing w:val="-5"/>
                            </w:rPr>
                            <w:t>Engineering</w:t>
                          </w:r>
                        </w:p>
                        <w:p w14:paraId="07D1A8EA" w14:textId="77777777" w:rsidR="00822651" w:rsidRDefault="00000000">
                          <w:pPr>
                            <w:spacing w:before="39"/>
                            <w:ind w:left="3"/>
                            <w:jc w:val="center"/>
                            <w:rPr>
                              <w:rFonts w:ascii="Georgia"/>
                            </w:rPr>
                          </w:pPr>
                          <w:r>
                            <w:rPr>
                              <w:rFonts w:ascii="Georgia"/>
                              <w:color w:val="BF0000"/>
                              <w:spacing w:val="-2"/>
                            </w:rPr>
                            <w:t>Department</w:t>
                          </w:r>
                          <w:r>
                            <w:rPr>
                              <w:rFonts w:ascii="Georgia"/>
                              <w:color w:val="BF0000"/>
                              <w:spacing w:val="-4"/>
                            </w:rPr>
                            <w:t xml:space="preserve"> </w:t>
                          </w:r>
                          <w:r>
                            <w:rPr>
                              <w:rFonts w:ascii="Georgia"/>
                              <w:color w:val="BF0000"/>
                              <w:spacing w:val="-2"/>
                            </w:rPr>
                            <w:t>of</w:t>
                          </w:r>
                          <w:r>
                            <w:rPr>
                              <w:rFonts w:ascii="Georgia"/>
                              <w:color w:val="BF0000"/>
                              <w:spacing w:val="-3"/>
                            </w:rPr>
                            <w:t xml:space="preserve"> </w:t>
                          </w:r>
                          <w:r>
                            <w:rPr>
                              <w:rFonts w:ascii="Georgia"/>
                              <w:color w:val="BF0000"/>
                              <w:spacing w:val="-2"/>
                            </w:rPr>
                            <w:t>Science</w:t>
                          </w:r>
                          <w:r>
                            <w:rPr>
                              <w:rFonts w:ascii="Georgia"/>
                              <w:color w:val="BF0000"/>
                              <w:spacing w:val="-3"/>
                            </w:rPr>
                            <w:t xml:space="preserve"> </w:t>
                          </w:r>
                          <w:r>
                            <w:rPr>
                              <w:rFonts w:ascii="Georgia"/>
                              <w:color w:val="BF0000"/>
                              <w:spacing w:val="-2"/>
                            </w:rPr>
                            <w:t>and</w:t>
                          </w:r>
                          <w:r>
                            <w:rPr>
                              <w:rFonts w:ascii="Georgia"/>
                              <w:color w:val="BF0000"/>
                              <w:spacing w:val="-4"/>
                            </w:rPr>
                            <w:t xml:space="preserve"> </w:t>
                          </w:r>
                          <w:r>
                            <w:rPr>
                              <w:rFonts w:ascii="Georgia"/>
                              <w:color w:val="BF0000"/>
                              <w:spacing w:val="-2"/>
                            </w:rPr>
                            <w:t>Humanities</w:t>
                          </w:r>
                        </w:p>
                      </w:txbxContent>
                    </wps:txbx>
                    <wps:bodyPr wrap="square" lIns="0" tIns="0" rIns="0" bIns="0" rtlCol="0">
                      <a:noAutofit/>
                    </wps:bodyPr>
                  </wps:wsp>
                </a:graphicData>
              </a:graphic>
            </wp:anchor>
          </w:drawing>
        </mc:Choice>
        <mc:Fallback>
          <w:pict>
            <v:shapetype w14:anchorId="5A283B40" id="_x0000_t202" coordsize="21600,21600" o:spt="202" path="m,l,21600r21600,l21600,xe">
              <v:stroke joinstyle="miter"/>
              <v:path gradientshapeok="t" o:connecttype="rect"/>
            </v:shapetype>
            <v:shape id="Textbox 6" o:spid="_x0000_s1088" type="#_x0000_t202" style="position:absolute;margin-left:196.8pt;margin-top:41.3pt;width:201.5pt;height:30.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" filled="f" stroked="f">
              <v:textbox inset="0,0,0,0">
                <w:txbxContent>
                  <w:p w14:paraId="71669792" w14:textId="77777777" w:rsidR="00822651" w:rsidRDefault="00000000">
                    <w:pPr>
                      <w:spacing w:before="21"/>
                      <w:jc w:val="center"/>
                      <w:rPr>
                        <w:rFonts w:ascii="Georgia"/>
                        <w:b/>
                      </w:rPr>
                    </w:pPr>
                    <w:r>
                      <w:rPr>
                        <w:rFonts w:ascii="Georgia"/>
                        <w:b/>
                        <w:spacing w:val="-2"/>
                      </w:rPr>
                      <w:t>K.</w:t>
                    </w:r>
                    <w:r>
                      <w:rPr>
                        <w:rFonts w:ascii="Georgia"/>
                        <w:b/>
                        <w:spacing w:val="2"/>
                      </w:rPr>
                      <w:t xml:space="preserve"> </w:t>
                    </w:r>
                    <w:r>
                      <w:rPr>
                        <w:rFonts w:ascii="Georgia"/>
                        <w:b/>
                        <w:spacing w:val="-2"/>
                      </w:rPr>
                      <w:t>J.</w:t>
                    </w:r>
                    <w:r>
                      <w:rPr>
                        <w:rFonts w:ascii="Georgia"/>
                        <w:b/>
                        <w:spacing w:val="2"/>
                      </w:rPr>
                      <w:t xml:space="preserve"> </w:t>
                    </w:r>
                    <w:r>
                      <w:rPr>
                        <w:rFonts w:ascii="Georgia"/>
                        <w:b/>
                        <w:spacing w:val="-2"/>
                      </w:rPr>
                      <w:t>Somaiya</w:t>
                    </w:r>
                    <w:r>
                      <w:rPr>
                        <w:rFonts w:ascii="Georgia"/>
                        <w:b/>
                        <w:spacing w:val="3"/>
                      </w:rPr>
                      <w:t xml:space="preserve"> </w:t>
                    </w:r>
                    <w:r>
                      <w:rPr>
                        <w:rFonts w:ascii="Georgia"/>
                        <w:b/>
                        <w:spacing w:val="-2"/>
                      </w:rPr>
                      <w:t>School</w:t>
                    </w:r>
                    <w:r>
                      <w:rPr>
                        <w:rFonts w:ascii="Georgia"/>
                        <w:b/>
                        <w:spacing w:val="2"/>
                      </w:rPr>
                      <w:t xml:space="preserve"> </w:t>
                    </w:r>
                    <w:r>
                      <w:rPr>
                        <w:rFonts w:ascii="Georgia"/>
                        <w:b/>
                        <w:spacing w:val="-2"/>
                      </w:rPr>
                      <w:t>of</w:t>
                    </w:r>
                    <w:r>
                      <w:rPr>
                        <w:rFonts w:ascii="Georgia"/>
                        <w:b/>
                        <w:spacing w:val="2"/>
                      </w:rPr>
                      <w:t xml:space="preserve"> </w:t>
                    </w:r>
                    <w:r>
                      <w:rPr>
                        <w:rFonts w:ascii="Georgia"/>
                        <w:b/>
                        <w:spacing w:val="-5"/>
                      </w:rPr>
                      <w:t>Engineering</w:t>
                    </w:r>
                  </w:p>
                  <w:p w14:paraId="07D1A8EA" w14:textId="77777777" w:rsidR="00822651" w:rsidRDefault="00000000">
                    <w:pPr>
                      <w:spacing w:before="39"/>
                      <w:ind w:left="3"/>
                      <w:jc w:val="center"/>
                      <w:rPr>
                        <w:rFonts w:ascii="Georgia"/>
                      </w:rPr>
                    </w:pPr>
                    <w:r>
                      <w:rPr>
                        <w:rFonts w:ascii="Georgia"/>
                        <w:color w:val="BF0000"/>
                        <w:spacing w:val="-2"/>
                      </w:rPr>
                      <w:t>Department</w:t>
                    </w:r>
                    <w:r>
                      <w:rPr>
                        <w:rFonts w:ascii="Georgia"/>
                        <w:color w:val="BF0000"/>
                        <w:spacing w:val="-4"/>
                      </w:rPr>
                      <w:t xml:space="preserve"> </w:t>
                    </w:r>
                    <w:r>
                      <w:rPr>
                        <w:rFonts w:ascii="Georgia"/>
                        <w:color w:val="BF0000"/>
                        <w:spacing w:val="-2"/>
                      </w:rPr>
                      <w:t>of</w:t>
                    </w:r>
                    <w:r>
                      <w:rPr>
                        <w:rFonts w:ascii="Georgia"/>
                        <w:color w:val="BF0000"/>
                        <w:spacing w:val="-3"/>
                      </w:rPr>
                      <w:t xml:space="preserve"> </w:t>
                    </w:r>
                    <w:r>
                      <w:rPr>
                        <w:rFonts w:ascii="Georgia"/>
                        <w:color w:val="BF0000"/>
                        <w:spacing w:val="-2"/>
                      </w:rPr>
                      <w:t>Science</w:t>
                    </w:r>
                    <w:r>
                      <w:rPr>
                        <w:rFonts w:ascii="Georgia"/>
                        <w:color w:val="BF0000"/>
                        <w:spacing w:val="-3"/>
                      </w:rPr>
                      <w:t xml:space="preserve"> </w:t>
                    </w:r>
                    <w:r>
                      <w:rPr>
                        <w:rFonts w:ascii="Georgia"/>
                        <w:color w:val="BF0000"/>
                        <w:spacing w:val="-2"/>
                      </w:rPr>
                      <w:t>and</w:t>
                    </w:r>
                    <w:r>
                      <w:rPr>
                        <w:rFonts w:ascii="Georgia"/>
                        <w:color w:val="BF0000"/>
                        <w:spacing w:val="-4"/>
                      </w:rPr>
                      <w:t xml:space="preserve"> </w:t>
                    </w:r>
                    <w:r>
                      <w:rPr>
                        <w:rFonts w:ascii="Georgia"/>
                        <w:color w:val="BF0000"/>
                        <w:spacing w:val="-2"/>
                      </w:rPr>
                      <w:t>Humanities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multilevel"/>
    <w:tmpl w:val="BF205925"/>
    <w:lvl w:ilvl="0">
      <w:start w:val="1"/>
      <w:numFmt w:val="decimal"/>
      <w:lvlText w:val="%1."/>
      <w:lvlJc w:val="left"/>
      <w:pPr>
        <w:ind w:left="750" w:hanging="300"/>
        <w:jc w:val="right"/>
      </w:pPr>
      <w:rPr>
        <w:rFonts w:ascii="Times New Roman" w:eastAsia="Times New Roman" w:hAnsi="Times New Roman" w:cs="Times New Roman" w:hint="default"/>
        <w:b w:val="0"/>
        <w:bCs w:val="0"/>
        <w:i w:val="0"/>
        <w:iCs w:val="0"/>
        <w:spacing w:val="-1"/>
        <w:w w:val="101"/>
        <w:sz w:val="24"/>
        <w:szCs w:val="24"/>
        <w:lang w:val="en-US" w:eastAsia="en-US" w:bidi="ar-SA"/>
      </w:rPr>
    </w:lvl>
    <w:lvl w:ilvl="1">
      <w:numFmt w:val="bullet"/>
      <w:lvlText w:val="•"/>
      <w:lvlJc w:val="left"/>
      <w:pPr>
        <w:ind w:left="75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2">
      <w:numFmt w:val="bullet"/>
      <w:lvlText w:val="•"/>
      <w:lvlJc w:val="left"/>
      <w:pPr>
        <w:ind w:left="2479" w:hanging="235"/>
      </w:pPr>
      <w:rPr>
        <w:rFonts w:hint="default"/>
        <w:lang w:val="en-US" w:eastAsia="en-US" w:bidi="ar-SA"/>
      </w:rPr>
    </w:lvl>
    <w:lvl w:ilvl="3">
      <w:numFmt w:val="bullet"/>
      <w:lvlText w:val="•"/>
      <w:lvlJc w:val="left"/>
      <w:pPr>
        <w:ind w:left="3338" w:hanging="235"/>
      </w:pPr>
      <w:rPr>
        <w:rFonts w:hint="default"/>
        <w:lang w:val="en-US" w:eastAsia="en-US" w:bidi="ar-SA"/>
      </w:rPr>
    </w:lvl>
    <w:lvl w:ilvl="4">
      <w:numFmt w:val="bullet"/>
      <w:lvlText w:val="•"/>
      <w:lvlJc w:val="left"/>
      <w:pPr>
        <w:ind w:left="4198" w:hanging="235"/>
      </w:pPr>
      <w:rPr>
        <w:rFonts w:hint="default"/>
        <w:lang w:val="en-US" w:eastAsia="en-US" w:bidi="ar-SA"/>
      </w:rPr>
    </w:lvl>
    <w:lvl w:ilvl="5">
      <w:numFmt w:val="bullet"/>
      <w:lvlText w:val="•"/>
      <w:lvlJc w:val="left"/>
      <w:pPr>
        <w:ind w:left="5057" w:hanging="235"/>
      </w:pPr>
      <w:rPr>
        <w:rFonts w:hint="default"/>
        <w:lang w:val="en-US" w:eastAsia="en-US" w:bidi="ar-SA"/>
      </w:rPr>
    </w:lvl>
    <w:lvl w:ilvl="6">
      <w:numFmt w:val="bullet"/>
      <w:lvlText w:val="•"/>
      <w:lvlJc w:val="left"/>
      <w:pPr>
        <w:ind w:left="5917" w:hanging="235"/>
      </w:pPr>
      <w:rPr>
        <w:rFonts w:hint="default"/>
        <w:lang w:val="en-US" w:eastAsia="en-US" w:bidi="ar-SA"/>
      </w:rPr>
    </w:lvl>
    <w:lvl w:ilvl="7">
      <w:numFmt w:val="bullet"/>
      <w:lvlText w:val="•"/>
      <w:lvlJc w:val="left"/>
      <w:pPr>
        <w:ind w:left="6776" w:hanging="235"/>
      </w:pPr>
      <w:rPr>
        <w:rFonts w:hint="default"/>
        <w:lang w:val="en-US" w:eastAsia="en-US" w:bidi="ar-SA"/>
      </w:rPr>
    </w:lvl>
    <w:lvl w:ilvl="8">
      <w:numFmt w:val="bullet"/>
      <w:lvlText w:val="•"/>
      <w:lvlJc w:val="left"/>
      <w:pPr>
        <w:ind w:left="7636" w:hanging="235"/>
      </w:pPr>
      <w:rPr>
        <w:rFonts w:hint="default"/>
        <w:lang w:val="en-US" w:eastAsia="en-US" w:bidi="ar-SA"/>
      </w:rPr>
    </w:lvl>
  </w:abstractNum>
  <w:abstractNum w:abstractNumId="1" w15:restartNumberingAfterBreak="0">
    <w:nsid w:val="CF092B84"/>
    <w:multiLevelType w:val="multilevel"/>
    <w:tmpl w:val="CF092B84"/>
    <w:lvl w:ilvl="0">
      <w:start w:val="1"/>
      <w:numFmt w:val="decimal"/>
      <w:lvlText w:val="%1."/>
      <w:lvlJc w:val="left"/>
      <w:pPr>
        <w:ind w:left="550" w:hanging="386"/>
      </w:pPr>
      <w:rPr>
        <w:rFonts w:ascii="Cambria" w:eastAsia="Cambria" w:hAnsi="Cambria" w:cs="Cambria" w:hint="default"/>
        <w:b/>
        <w:bCs/>
        <w:i w:val="0"/>
        <w:iCs w:val="0"/>
        <w:spacing w:val="0"/>
        <w:w w:val="106"/>
        <w:sz w:val="28"/>
        <w:szCs w:val="28"/>
        <w:lang w:val="en-US" w:eastAsia="en-US" w:bidi="ar-SA"/>
      </w:rPr>
    </w:lvl>
    <w:lvl w:ilvl="1">
      <w:numFmt w:val="bullet"/>
      <w:lvlText w:val="•"/>
      <w:lvlJc w:val="left"/>
      <w:pPr>
        <w:ind w:left="75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2">
      <w:numFmt w:val="bullet"/>
      <w:lvlText w:val="•"/>
      <w:lvlJc w:val="left"/>
      <w:pPr>
        <w:ind w:left="1715" w:hanging="235"/>
      </w:pPr>
      <w:rPr>
        <w:rFonts w:hint="default"/>
        <w:lang w:val="en-US" w:eastAsia="en-US" w:bidi="ar-SA"/>
      </w:rPr>
    </w:lvl>
    <w:lvl w:ilvl="3">
      <w:numFmt w:val="bullet"/>
      <w:lvlText w:val="•"/>
      <w:lvlJc w:val="left"/>
      <w:pPr>
        <w:ind w:left="2670" w:hanging="235"/>
      </w:pPr>
      <w:rPr>
        <w:rFonts w:hint="default"/>
        <w:lang w:val="en-US" w:eastAsia="en-US" w:bidi="ar-SA"/>
      </w:rPr>
    </w:lvl>
    <w:lvl w:ilvl="4">
      <w:numFmt w:val="bullet"/>
      <w:lvlText w:val="•"/>
      <w:lvlJc w:val="left"/>
      <w:pPr>
        <w:ind w:left="3625" w:hanging="235"/>
      </w:pPr>
      <w:rPr>
        <w:rFonts w:hint="default"/>
        <w:lang w:val="en-US" w:eastAsia="en-US" w:bidi="ar-SA"/>
      </w:rPr>
    </w:lvl>
    <w:lvl w:ilvl="5">
      <w:numFmt w:val="bullet"/>
      <w:lvlText w:val="•"/>
      <w:lvlJc w:val="left"/>
      <w:pPr>
        <w:ind w:left="4580" w:hanging="235"/>
      </w:pPr>
      <w:rPr>
        <w:rFonts w:hint="default"/>
        <w:lang w:val="en-US" w:eastAsia="en-US" w:bidi="ar-SA"/>
      </w:rPr>
    </w:lvl>
    <w:lvl w:ilvl="6">
      <w:numFmt w:val="bullet"/>
      <w:lvlText w:val="•"/>
      <w:lvlJc w:val="left"/>
      <w:pPr>
        <w:ind w:left="5535" w:hanging="235"/>
      </w:pPr>
      <w:rPr>
        <w:rFonts w:hint="default"/>
        <w:lang w:val="en-US" w:eastAsia="en-US" w:bidi="ar-SA"/>
      </w:rPr>
    </w:lvl>
    <w:lvl w:ilvl="7">
      <w:numFmt w:val="bullet"/>
      <w:lvlText w:val="•"/>
      <w:lvlJc w:val="left"/>
      <w:pPr>
        <w:ind w:left="6490" w:hanging="235"/>
      </w:pPr>
      <w:rPr>
        <w:rFonts w:hint="default"/>
        <w:lang w:val="en-US" w:eastAsia="en-US" w:bidi="ar-SA"/>
      </w:rPr>
    </w:lvl>
    <w:lvl w:ilvl="8">
      <w:numFmt w:val="bullet"/>
      <w:lvlText w:val="•"/>
      <w:lvlJc w:val="left"/>
      <w:pPr>
        <w:ind w:left="7445" w:hanging="235"/>
      </w:pPr>
      <w:rPr>
        <w:rFonts w:hint="default"/>
        <w:lang w:val="en-US" w:eastAsia="en-US" w:bidi="ar-SA"/>
      </w:rPr>
    </w:lvl>
  </w:abstractNum>
  <w:abstractNum w:abstractNumId="2" w15:restartNumberingAfterBreak="0">
    <w:nsid w:val="0053208E"/>
    <w:multiLevelType w:val="multilevel"/>
    <w:tmpl w:val="0053208E"/>
    <w:lvl w:ilvl="0">
      <w:numFmt w:val="bullet"/>
      <w:lvlText w:val="•"/>
      <w:lvlJc w:val="left"/>
      <w:pPr>
        <w:ind w:left="75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1">
      <w:numFmt w:val="bullet"/>
      <w:lvlText w:val="•"/>
      <w:lvlJc w:val="left"/>
      <w:pPr>
        <w:ind w:left="1619" w:hanging="235"/>
      </w:pPr>
      <w:rPr>
        <w:rFonts w:hint="default"/>
        <w:lang w:val="en-US" w:eastAsia="en-US" w:bidi="ar-SA"/>
      </w:rPr>
    </w:lvl>
    <w:lvl w:ilvl="2">
      <w:numFmt w:val="bullet"/>
      <w:lvlText w:val="•"/>
      <w:lvlJc w:val="left"/>
      <w:pPr>
        <w:ind w:left="2479" w:hanging="235"/>
      </w:pPr>
      <w:rPr>
        <w:rFonts w:hint="default"/>
        <w:lang w:val="en-US" w:eastAsia="en-US" w:bidi="ar-SA"/>
      </w:rPr>
    </w:lvl>
    <w:lvl w:ilvl="3">
      <w:numFmt w:val="bullet"/>
      <w:lvlText w:val="•"/>
      <w:lvlJc w:val="left"/>
      <w:pPr>
        <w:ind w:left="3338" w:hanging="235"/>
      </w:pPr>
      <w:rPr>
        <w:rFonts w:hint="default"/>
        <w:lang w:val="en-US" w:eastAsia="en-US" w:bidi="ar-SA"/>
      </w:rPr>
    </w:lvl>
    <w:lvl w:ilvl="4">
      <w:numFmt w:val="bullet"/>
      <w:lvlText w:val="•"/>
      <w:lvlJc w:val="left"/>
      <w:pPr>
        <w:ind w:left="4198" w:hanging="235"/>
      </w:pPr>
      <w:rPr>
        <w:rFonts w:hint="default"/>
        <w:lang w:val="en-US" w:eastAsia="en-US" w:bidi="ar-SA"/>
      </w:rPr>
    </w:lvl>
    <w:lvl w:ilvl="5">
      <w:numFmt w:val="bullet"/>
      <w:lvlText w:val="•"/>
      <w:lvlJc w:val="left"/>
      <w:pPr>
        <w:ind w:left="5057" w:hanging="235"/>
      </w:pPr>
      <w:rPr>
        <w:rFonts w:hint="default"/>
        <w:lang w:val="en-US" w:eastAsia="en-US" w:bidi="ar-SA"/>
      </w:rPr>
    </w:lvl>
    <w:lvl w:ilvl="6">
      <w:numFmt w:val="bullet"/>
      <w:lvlText w:val="•"/>
      <w:lvlJc w:val="left"/>
      <w:pPr>
        <w:ind w:left="5917" w:hanging="235"/>
      </w:pPr>
      <w:rPr>
        <w:rFonts w:hint="default"/>
        <w:lang w:val="en-US" w:eastAsia="en-US" w:bidi="ar-SA"/>
      </w:rPr>
    </w:lvl>
    <w:lvl w:ilvl="7">
      <w:numFmt w:val="bullet"/>
      <w:lvlText w:val="•"/>
      <w:lvlJc w:val="left"/>
      <w:pPr>
        <w:ind w:left="6776" w:hanging="235"/>
      </w:pPr>
      <w:rPr>
        <w:rFonts w:hint="default"/>
        <w:lang w:val="en-US" w:eastAsia="en-US" w:bidi="ar-SA"/>
      </w:rPr>
    </w:lvl>
    <w:lvl w:ilvl="8">
      <w:numFmt w:val="bullet"/>
      <w:lvlText w:val="•"/>
      <w:lvlJc w:val="left"/>
      <w:pPr>
        <w:ind w:left="7636" w:hanging="235"/>
      </w:pPr>
      <w:rPr>
        <w:rFonts w:hint="default"/>
        <w:lang w:val="en-US" w:eastAsia="en-US" w:bidi="ar-SA"/>
      </w:rPr>
    </w:lvl>
  </w:abstractNum>
  <w:abstractNum w:abstractNumId="3" w15:restartNumberingAfterBreak="0">
    <w:nsid w:val="59ADCABA"/>
    <w:multiLevelType w:val="multilevel"/>
    <w:tmpl w:val="59ADCABA"/>
    <w:lvl w:ilvl="0">
      <w:start w:val="1"/>
      <w:numFmt w:val="decimal"/>
      <w:lvlText w:val="%1."/>
      <w:lvlJc w:val="left"/>
      <w:pPr>
        <w:ind w:left="750" w:hanging="300"/>
      </w:pPr>
      <w:rPr>
        <w:rFonts w:ascii="Times New Roman" w:eastAsia="Times New Roman" w:hAnsi="Times New Roman" w:cs="Times New Roman" w:hint="default"/>
        <w:b w:val="0"/>
        <w:bCs w:val="0"/>
        <w:i w:val="0"/>
        <w:iCs w:val="0"/>
        <w:spacing w:val="-1"/>
        <w:w w:val="101"/>
        <w:sz w:val="24"/>
        <w:szCs w:val="24"/>
        <w:lang w:val="en-US" w:eastAsia="en-US" w:bidi="ar-SA"/>
      </w:rPr>
    </w:lvl>
    <w:lvl w:ilvl="1">
      <w:numFmt w:val="bullet"/>
      <w:lvlText w:val="•"/>
      <w:lvlJc w:val="left"/>
      <w:pPr>
        <w:ind w:left="1619" w:hanging="300"/>
      </w:pPr>
      <w:rPr>
        <w:rFonts w:hint="default"/>
        <w:lang w:val="en-US" w:eastAsia="en-US" w:bidi="ar-SA"/>
      </w:rPr>
    </w:lvl>
    <w:lvl w:ilvl="2">
      <w:numFmt w:val="bullet"/>
      <w:lvlText w:val="•"/>
      <w:lvlJc w:val="left"/>
      <w:pPr>
        <w:ind w:left="2479" w:hanging="300"/>
      </w:pPr>
      <w:rPr>
        <w:rFonts w:hint="default"/>
        <w:lang w:val="en-US" w:eastAsia="en-US" w:bidi="ar-SA"/>
      </w:rPr>
    </w:lvl>
    <w:lvl w:ilvl="3">
      <w:numFmt w:val="bullet"/>
      <w:lvlText w:val="•"/>
      <w:lvlJc w:val="left"/>
      <w:pPr>
        <w:ind w:left="3338" w:hanging="300"/>
      </w:pPr>
      <w:rPr>
        <w:rFonts w:hint="default"/>
        <w:lang w:val="en-US" w:eastAsia="en-US" w:bidi="ar-SA"/>
      </w:rPr>
    </w:lvl>
    <w:lvl w:ilvl="4">
      <w:numFmt w:val="bullet"/>
      <w:lvlText w:val="•"/>
      <w:lvlJc w:val="left"/>
      <w:pPr>
        <w:ind w:left="4198" w:hanging="300"/>
      </w:pPr>
      <w:rPr>
        <w:rFonts w:hint="default"/>
        <w:lang w:val="en-US" w:eastAsia="en-US" w:bidi="ar-SA"/>
      </w:rPr>
    </w:lvl>
    <w:lvl w:ilvl="5">
      <w:numFmt w:val="bullet"/>
      <w:lvlText w:val="•"/>
      <w:lvlJc w:val="left"/>
      <w:pPr>
        <w:ind w:left="5057" w:hanging="300"/>
      </w:pPr>
      <w:rPr>
        <w:rFonts w:hint="default"/>
        <w:lang w:val="en-US" w:eastAsia="en-US" w:bidi="ar-SA"/>
      </w:rPr>
    </w:lvl>
    <w:lvl w:ilvl="6">
      <w:numFmt w:val="bullet"/>
      <w:lvlText w:val="•"/>
      <w:lvlJc w:val="left"/>
      <w:pPr>
        <w:ind w:left="5917" w:hanging="300"/>
      </w:pPr>
      <w:rPr>
        <w:rFonts w:hint="default"/>
        <w:lang w:val="en-US" w:eastAsia="en-US" w:bidi="ar-SA"/>
      </w:rPr>
    </w:lvl>
    <w:lvl w:ilvl="7">
      <w:numFmt w:val="bullet"/>
      <w:lvlText w:val="•"/>
      <w:lvlJc w:val="left"/>
      <w:pPr>
        <w:ind w:left="6776" w:hanging="300"/>
      </w:pPr>
      <w:rPr>
        <w:rFonts w:hint="default"/>
        <w:lang w:val="en-US" w:eastAsia="en-US" w:bidi="ar-SA"/>
      </w:rPr>
    </w:lvl>
    <w:lvl w:ilvl="8">
      <w:numFmt w:val="bullet"/>
      <w:lvlText w:val="•"/>
      <w:lvlJc w:val="left"/>
      <w:pPr>
        <w:ind w:left="7636" w:hanging="300"/>
      </w:pPr>
      <w:rPr>
        <w:rFonts w:hint="default"/>
        <w:lang w:val="en-US" w:eastAsia="en-US" w:bidi="ar-SA"/>
      </w:rPr>
    </w:lvl>
  </w:abstractNum>
  <w:num w:numId="1" w16cid:durableId="72355449">
    <w:abstractNumId w:val="2"/>
  </w:num>
  <w:num w:numId="2" w16cid:durableId="1788815144">
    <w:abstractNumId w:val="1"/>
  </w:num>
  <w:num w:numId="3" w16cid:durableId="1635403730">
    <w:abstractNumId w:val="3"/>
  </w:num>
  <w:num w:numId="4" w16cid:durableId="193501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2651"/>
    <w:rsid w:val="00112FE7"/>
    <w:rsid w:val="00295F37"/>
    <w:rsid w:val="00822651"/>
    <w:rsid w:val="00BD5C39"/>
    <w:rsid w:val="00CA085A"/>
    <w:rsid w:val="00FB039B"/>
    <w:rsid w:val="46220F1F"/>
    <w:rsid w:val="53AD4B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588EF"/>
  <w15:docId w15:val="{366CAA35-941F-4EE5-828F-4DFE9FF2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165"/>
      <w:outlineLvl w:val="0"/>
    </w:pPr>
    <w:rPr>
      <w:rFonts w:ascii="Cambria" w:eastAsia="Cambria" w:hAnsi="Cambria" w:cs="Cambria"/>
      <w:b/>
      <w:bCs/>
      <w:sz w:val="34"/>
      <w:szCs w:val="34"/>
    </w:rPr>
  </w:style>
  <w:style w:type="paragraph" w:styleId="Heading2">
    <w:name w:val="heading 2"/>
    <w:basedOn w:val="Normal"/>
    <w:uiPriority w:val="1"/>
    <w:qFormat/>
    <w:pPr>
      <w:spacing w:before="140"/>
      <w:ind w:left="165"/>
      <w:outlineLvl w:val="1"/>
    </w:pPr>
    <w:rPr>
      <w:rFonts w:ascii="Cambria" w:eastAsia="Cambria" w:hAnsi="Cambria" w:cs="Cambria"/>
      <w:b/>
      <w:bCs/>
      <w:sz w:val="28"/>
      <w:szCs w:val="28"/>
    </w:rPr>
  </w:style>
  <w:style w:type="paragraph" w:styleId="Heading3">
    <w:name w:val="heading 3"/>
    <w:basedOn w:val="Normal"/>
    <w:uiPriority w:val="1"/>
    <w:qFormat/>
    <w:pPr>
      <w:spacing w:before="6"/>
      <w:ind w:left="516"/>
      <w:outlineLvl w:val="2"/>
    </w:pPr>
    <w:rPr>
      <w:rFonts w:ascii="Georgia" w:eastAsia="Georgia" w:hAnsi="Georgia" w:cs="Georg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201"/>
      <w:ind w:left="750" w:hanging="300"/>
    </w:pPr>
  </w:style>
  <w:style w:type="paragraph" w:customStyle="1" w:styleId="TableParagraph">
    <w:name w:val="Table Paragraph"/>
    <w:basedOn w:val="Normal"/>
    <w:uiPriority w:val="1"/>
    <w:qFormat/>
    <w:pPr>
      <w:spacing w:before="77"/>
      <w:ind w:left="122"/>
    </w:pPr>
  </w:style>
  <w:style w:type="paragraph" w:styleId="NormalWeb">
    <w:name w:val="Normal (Web)"/>
    <w:basedOn w:val="Normal"/>
    <w:rsid w:val="00CA085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431F31-4888-4C78-AB85-736676FB7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13</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Siddhesh Sarode</cp:lastModifiedBy>
  <cp:revision>2</cp:revision>
  <dcterms:created xsi:type="dcterms:W3CDTF">2026-09-15T04:52:00Z</dcterms:created>
  <dcterms:modified xsi:type="dcterms:W3CDTF">2026-09-17T18:06:00Z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TeX</vt:lpwstr>
  </property>
  <property fmtid="{D5CDD505-2E9C-101B-9397-08002B2CF9AE}" pid="5" name="LastSaved">
    <vt:filetime>2026-09-15T00:00:00Z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y fmtid="{D5CDD505-2E9C-101B-9397-08002B2CF9AE}" pid="8" name="KSOTemplateDocerSaveRecord">
    <vt:lpwstr>eyJoZGlkIjoiNDM1YWMxMmIyYjU2MjkyZTE3NzZkYTI5ZDNkYjY4MWQifQ==</vt:lpwstr>
  </property>
  <property fmtid="{D5CDD505-2E9C-101B-9397-08002B2CF9AE}" pid="9" name="KSOProductBuildVer">
    <vt:lpwstr>1033-12.1.0.28032</vt:lpwstr>
  </property>
  <property fmtid="{D5CDD505-2E9C-101B-9397-08002B2CF9AE}" pid="10" name="ICV">
    <vt:lpwstr>31ACC5B87DA04A28A66A9ACA6ABBDA9B_13</vt:lpwstr>
  </property>
</Properties>
</file>